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000000" w:themeColor="text1"/>
  <w:body>
    <w:p w14:paraId="28C93CCA" w14:textId="77777777" w:rsidR="00CD2A24" w:rsidRDefault="006657ED">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4B2DD69E" w14:textId="77777777" w:rsidR="00CD2A24" w:rsidRDefault="006657ED">
      <w:pPr>
        <w:spacing w:after="0" w:line="240" w:lineRule="auto"/>
        <w:jc w:val="center"/>
        <w:rPr>
          <w:rFonts w:ascii="Times New Roman" w:hAnsi="Times New Roman"/>
          <w:b/>
          <w:szCs w:val="24"/>
        </w:rPr>
      </w:pPr>
      <w:r>
        <w:rPr>
          <w:noProof/>
          <w:lang w:val="en-IN" w:eastAsia="en-IN"/>
        </w:rPr>
        <w:drawing>
          <wp:anchor distT="0" distB="0" distL="114300" distR="114300" simplePos="0" relativeHeight="251659264" behindDoc="0" locked="0" layoutInCell="1" allowOverlap="1" wp14:anchorId="05E02C5E" wp14:editId="0412BF2F">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388F3EF2" w14:textId="77777777" w:rsidR="00CD2A24" w:rsidRDefault="006657ED">
      <w:pPr>
        <w:spacing w:after="0"/>
        <w:jc w:val="center"/>
        <w:rPr>
          <w:rFonts w:ascii="Times New Roman" w:hAnsi="Times New Roman"/>
          <w:b/>
          <w:szCs w:val="24"/>
        </w:rPr>
      </w:pPr>
      <w:r>
        <w:rPr>
          <w:noProof/>
          <w:lang w:val="en-IN" w:eastAsia="en-IN"/>
        </w:rPr>
        <w:drawing>
          <wp:anchor distT="0" distB="0" distL="114300" distR="114300" simplePos="0" relativeHeight="251660288" behindDoc="0" locked="0" layoutInCell="1" allowOverlap="1" wp14:anchorId="5E3D27EB" wp14:editId="6B3144E6">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6A6E91B1" w14:textId="77777777" w:rsidR="00CD2A24" w:rsidRDefault="006657ED">
      <w:pPr>
        <w:spacing w:after="0" w:line="240" w:lineRule="auto"/>
        <w:jc w:val="center"/>
      </w:pPr>
      <w:r>
        <w:rPr>
          <w:rFonts w:ascii="Times New Roman" w:hAnsi="Times New Roman"/>
          <w:b/>
          <w:szCs w:val="24"/>
        </w:rPr>
        <w:t>B.Tech. – Computer Science and Engineering</w:t>
      </w:r>
    </w:p>
    <w:p w14:paraId="2ED833F4" w14:textId="77777777" w:rsidR="00CD2A24" w:rsidRDefault="006657ED">
      <w:pPr>
        <w:spacing w:after="0" w:line="240" w:lineRule="auto"/>
        <w:jc w:val="center"/>
        <w:rPr>
          <w:rFonts w:ascii="Times New Roman" w:hAnsi="Times New Roman"/>
          <w:szCs w:val="24"/>
        </w:rPr>
      </w:pPr>
      <w:r>
        <w:rPr>
          <w:rFonts w:ascii="Times New Roman" w:hAnsi="Times New Roman"/>
          <w:noProof/>
          <w:szCs w:val="24"/>
          <w:lang w:val="en-IN" w:eastAsia="en-IN"/>
        </w:rPr>
        <mc:AlternateContent>
          <mc:Choice Requires="wps">
            <w:drawing>
              <wp:anchor distT="0" distB="0" distL="114300" distR="114300" simplePos="0" relativeHeight="251658240" behindDoc="0" locked="0" layoutInCell="1" allowOverlap="1" wp14:anchorId="5C2D2649" wp14:editId="4B22ACBD">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63CC15F5" w14:textId="77777777" w:rsidR="00CD2A24" w:rsidRDefault="006657ED">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27734494" w14:textId="77777777" w:rsidR="00CD2A24" w:rsidRDefault="00CD2A2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C2D2649"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63CC15F5" w14:textId="77777777" w:rsidR="00CD2A24" w:rsidRDefault="006657ED">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27734494" w14:textId="77777777" w:rsidR="00CD2A24" w:rsidRDefault="00CD2A24">
                      <w:pPr>
                        <w:jc w:val="center"/>
                        <w:rPr>
                          <w:rFonts w:ascii="Times New Roman" w:hAnsi="Times New Roman"/>
                          <w:b/>
                          <w:sz w:val="16"/>
                          <w:szCs w:val="16"/>
                        </w:rPr>
                      </w:pPr>
                    </w:p>
                  </w:txbxContent>
                </v:textbox>
              </v:shape>
            </w:pict>
          </mc:Fallback>
        </mc:AlternateContent>
      </w:r>
    </w:p>
    <w:p w14:paraId="374DECC3" w14:textId="77777777" w:rsidR="00CD2A24" w:rsidRDefault="00CD2A24"/>
    <w:p w14:paraId="4380B581" w14:textId="77777777" w:rsidR="00CD2A24" w:rsidRDefault="006657ED">
      <w:pPr>
        <w:jc w:val="center"/>
      </w:pPr>
      <w:r>
        <w:t>Academic Year: 2025–2026</w:t>
      </w:r>
    </w:p>
    <w:p w14:paraId="3BBFE656" w14:textId="77777777" w:rsidR="00CD2A24" w:rsidRDefault="006657ED">
      <w:pPr>
        <w:jc w:val="center"/>
      </w:pPr>
      <w:r>
        <w:t>SUMMER SEMESTER - SS2526</w:t>
      </w:r>
    </w:p>
    <w:p w14:paraId="4BF44E3A" w14:textId="77777777" w:rsidR="00CD2A24" w:rsidRDefault="006657ED">
      <w:r>
        <w:br/>
        <w:t>Course Code</w:t>
      </w:r>
      <w:r>
        <w:tab/>
        <w:t>: 10211CS207</w:t>
      </w:r>
    </w:p>
    <w:p w14:paraId="7669F0DE" w14:textId="77777777" w:rsidR="00CD2A24" w:rsidRDefault="006657ED">
      <w:r>
        <w:t>Course Name</w:t>
      </w:r>
      <w:r>
        <w:tab/>
        <w:t>: Database Management Systems</w:t>
      </w:r>
    </w:p>
    <w:p w14:paraId="594A60C5" w14:textId="7409F074" w:rsidR="00CD2A24" w:rsidRDefault="006657ED">
      <w:r>
        <w:t>Slot No</w:t>
      </w:r>
      <w:r>
        <w:tab/>
        <w:t>:  S</w:t>
      </w:r>
      <w:r w:rsidR="00E80C40">
        <w:t>6</w:t>
      </w:r>
      <w:r>
        <w:t>L</w:t>
      </w:r>
      <w:r w:rsidR="00E80C40">
        <w:t>15</w:t>
      </w:r>
      <w:r>
        <w:br/>
      </w:r>
    </w:p>
    <w:p w14:paraId="156F439B" w14:textId="490CFBF2" w:rsidR="00CD2A24" w:rsidRDefault="006657ED">
      <w:pPr>
        <w:pStyle w:val="Title"/>
      </w:pPr>
      <w:r>
        <w:t>DBMS TASK</w:t>
      </w:r>
      <w:r w:rsidR="00D65273">
        <w:t>S</w:t>
      </w:r>
      <w:r>
        <w:t xml:space="preserve"> REPORT</w:t>
      </w:r>
    </w:p>
    <w:p w14:paraId="68814335" w14:textId="77777777" w:rsidR="00CD2A24" w:rsidRDefault="006657ED">
      <w:r>
        <w:rPr>
          <w:sz w:val="28"/>
          <w:szCs w:val="24"/>
        </w:rPr>
        <w:t>Title: Conceptual Design through FTR</w:t>
      </w:r>
      <w:r>
        <w:br/>
      </w:r>
    </w:p>
    <w:p w14:paraId="41FC4768" w14:textId="77777777" w:rsidR="00CD2A24" w:rsidRDefault="006657ED">
      <w:r>
        <w:t>Submitted by:</w:t>
      </w:r>
      <w:r>
        <w:br/>
      </w:r>
    </w:p>
    <w:tbl>
      <w:tblPr>
        <w:tblStyle w:val="TableGrid"/>
        <w:tblW w:w="0" w:type="auto"/>
        <w:tblLook w:val="04A0" w:firstRow="1" w:lastRow="0" w:firstColumn="1" w:lastColumn="0" w:noHBand="0" w:noVBand="1"/>
      </w:tblPr>
      <w:tblGrid>
        <w:gridCol w:w="1353"/>
        <w:gridCol w:w="2468"/>
        <w:gridCol w:w="4809"/>
      </w:tblGrid>
      <w:tr w:rsidR="00CD2A24" w14:paraId="64C6C20D" w14:textId="77777777">
        <w:tc>
          <w:tcPr>
            <w:tcW w:w="1353" w:type="dxa"/>
          </w:tcPr>
          <w:p w14:paraId="064C43FD" w14:textId="77777777" w:rsidR="00CD2A24" w:rsidRDefault="006657ED">
            <w:pPr>
              <w:spacing w:after="0" w:line="240" w:lineRule="auto"/>
              <w:jc w:val="center"/>
              <w:rPr>
                <w:b/>
                <w:bCs/>
              </w:rPr>
            </w:pPr>
            <w:r>
              <w:rPr>
                <w:b/>
                <w:bCs/>
              </w:rPr>
              <w:t>VTUNO</w:t>
            </w:r>
          </w:p>
        </w:tc>
        <w:tc>
          <w:tcPr>
            <w:tcW w:w="2468" w:type="dxa"/>
          </w:tcPr>
          <w:p w14:paraId="36D90745" w14:textId="77777777" w:rsidR="00CD2A24" w:rsidRDefault="006657ED">
            <w:pPr>
              <w:spacing w:after="0" w:line="240" w:lineRule="auto"/>
              <w:jc w:val="center"/>
              <w:rPr>
                <w:b/>
                <w:bCs/>
              </w:rPr>
            </w:pPr>
            <w:r>
              <w:rPr>
                <w:b/>
                <w:bCs/>
              </w:rPr>
              <w:t>REGISTER NUMBER</w:t>
            </w:r>
          </w:p>
        </w:tc>
        <w:tc>
          <w:tcPr>
            <w:tcW w:w="4809" w:type="dxa"/>
          </w:tcPr>
          <w:p w14:paraId="3EF8AB0C" w14:textId="77777777" w:rsidR="00CD2A24" w:rsidRDefault="006657ED">
            <w:pPr>
              <w:spacing w:after="0" w:line="240" w:lineRule="auto"/>
              <w:jc w:val="center"/>
              <w:rPr>
                <w:b/>
                <w:bCs/>
              </w:rPr>
            </w:pPr>
            <w:r>
              <w:rPr>
                <w:b/>
                <w:bCs/>
              </w:rPr>
              <w:t>STUDENT NAME</w:t>
            </w:r>
          </w:p>
        </w:tc>
      </w:tr>
      <w:tr w:rsidR="00CD2A24" w14:paraId="516F7CD6" w14:textId="77777777">
        <w:tc>
          <w:tcPr>
            <w:tcW w:w="1353" w:type="dxa"/>
            <w:vAlign w:val="bottom"/>
          </w:tcPr>
          <w:p w14:paraId="380F4CA2" w14:textId="20FA1687" w:rsidR="00CD2A24" w:rsidRDefault="006657ED">
            <w:pPr>
              <w:spacing w:after="0" w:line="240" w:lineRule="auto"/>
            </w:pPr>
            <w:r>
              <w:t>VTU2</w:t>
            </w:r>
            <w:r w:rsidR="00C82C8F">
              <w:t>9886</w:t>
            </w:r>
            <w:bookmarkStart w:id="0" w:name="_GoBack"/>
            <w:bookmarkEnd w:id="0"/>
          </w:p>
        </w:tc>
        <w:tc>
          <w:tcPr>
            <w:tcW w:w="2468" w:type="dxa"/>
            <w:vAlign w:val="bottom"/>
          </w:tcPr>
          <w:p w14:paraId="3DFBA982" w14:textId="482FF62E" w:rsidR="00CD2A24" w:rsidRDefault="00C82C8F">
            <w:pPr>
              <w:spacing w:after="0" w:line="240" w:lineRule="auto"/>
            </w:pPr>
            <w:r>
              <w:t xml:space="preserve">    </w:t>
            </w:r>
            <w:r w:rsidR="006657ED">
              <w:t>24UECS</w:t>
            </w:r>
            <w:r>
              <w:t>0063</w:t>
            </w:r>
          </w:p>
        </w:tc>
        <w:tc>
          <w:tcPr>
            <w:tcW w:w="4809" w:type="dxa"/>
            <w:vAlign w:val="bottom"/>
          </w:tcPr>
          <w:p w14:paraId="7AA2C514" w14:textId="5083B758" w:rsidR="00CD2A24" w:rsidRDefault="00C82C8F" w:rsidP="00C82C8F">
            <w:pPr>
              <w:spacing w:after="0" w:line="240" w:lineRule="auto"/>
            </w:pPr>
            <w:r>
              <w:t xml:space="preserve">                 C. VISHNU VARDHAN REDDY</w:t>
            </w:r>
          </w:p>
        </w:tc>
      </w:tr>
    </w:tbl>
    <w:p w14:paraId="5C9E5C78" w14:textId="77777777" w:rsidR="007002EC" w:rsidRDefault="007002EC" w:rsidP="00934907"/>
    <w:p w14:paraId="4EF4B3B6" w14:textId="77777777" w:rsidR="007002EC" w:rsidRDefault="007002EC" w:rsidP="00934907"/>
    <w:p w14:paraId="220DA683" w14:textId="77777777" w:rsidR="007002EC" w:rsidRDefault="007002EC" w:rsidP="00934907"/>
    <w:p w14:paraId="6FEA8FBA" w14:textId="77777777" w:rsidR="007002EC" w:rsidRDefault="007002EC" w:rsidP="00934907"/>
    <w:p w14:paraId="46C3A8AA" w14:textId="77777777" w:rsidR="007002EC" w:rsidRDefault="007002EC" w:rsidP="00934907"/>
    <w:p w14:paraId="04871D0F" w14:textId="77777777" w:rsidR="007002EC" w:rsidRDefault="007002EC" w:rsidP="00934907"/>
    <w:p w14:paraId="1751388F" w14:textId="77777777" w:rsidR="007002EC" w:rsidRDefault="007002EC" w:rsidP="00934907"/>
    <w:p w14:paraId="16F5E035" w14:textId="77777777" w:rsidR="007002EC" w:rsidRDefault="007002EC" w:rsidP="00934907"/>
    <w:p w14:paraId="7549E141" w14:textId="21F389B0" w:rsidR="00934907" w:rsidRPr="00934907" w:rsidRDefault="006657ED" w:rsidP="00934907">
      <w:pPr>
        <w:rPr>
          <w:b/>
          <w:bCs/>
        </w:rPr>
      </w:pPr>
      <w:r>
        <w:lastRenderedPageBreak/>
        <w:br/>
      </w:r>
      <w:r w:rsidR="00934907" w:rsidRPr="00934907">
        <w:rPr>
          <w:b/>
          <w:bCs/>
        </w:rPr>
        <w:t xml:space="preserve">METRO RAILWAY TICKET BOOKING MANAGEMENT </w:t>
      </w:r>
    </w:p>
    <w:p w14:paraId="2E5382FC" w14:textId="77777777" w:rsidR="00934907" w:rsidRPr="00934907" w:rsidRDefault="00934907" w:rsidP="00934907"/>
    <w:p w14:paraId="54D4C780" w14:textId="77777777" w:rsidR="00934907" w:rsidRPr="00934907" w:rsidRDefault="00934907" w:rsidP="00934907">
      <w:pPr>
        <w:rPr>
          <w:lang w:val="en-IN"/>
        </w:rPr>
      </w:pPr>
      <w:r w:rsidRPr="00934907">
        <w:rPr>
          <w:b/>
          <w:bCs/>
        </w:rPr>
        <w:t>Abstract:</w:t>
      </w:r>
      <w:r w:rsidRPr="00934907">
        <w:t xml:space="preserve"> </w:t>
      </w:r>
      <w:r w:rsidRPr="00934907">
        <w:rPr>
          <w:lang w:val="en-IN"/>
        </w:rPr>
        <w:t xml:space="preserve">The </w:t>
      </w:r>
      <w:r w:rsidRPr="00934907">
        <w:rPr>
          <w:i/>
          <w:iCs/>
          <w:lang w:val="en-IN"/>
        </w:rPr>
        <w:t>Metro Railway Ticket Booking System</w:t>
      </w:r>
      <w:r w:rsidRPr="00934907">
        <w:rPr>
          <w:lang w:val="en-IN"/>
        </w:rPr>
        <w:t xml:space="preserve"> is a database management project designed to simplify and automate the process of purchasing metro tickets. This system allows passengers to book, cancel, and check ticket details efficiently using a digital platform instead of manual ticket counters. The main objective is to maintain accurate passenger, route, and payment records within a structured database to ensure data consistency, reliability, and quick retrieval.</w:t>
      </w:r>
    </w:p>
    <w:p w14:paraId="01F65E0F" w14:textId="77777777" w:rsidR="00934907" w:rsidRPr="00934907" w:rsidRDefault="00934907" w:rsidP="00934907">
      <w:pPr>
        <w:rPr>
          <w:lang w:val="en-IN"/>
        </w:rPr>
      </w:pPr>
      <w:r w:rsidRPr="00934907">
        <w:rPr>
          <w:lang w:val="en-IN"/>
        </w:rPr>
        <w:t>The database stores essential information such as passenger details, train schedules, routes, ticket fares, and booking transactions. SQL queries are used to manage and retrieve data effectively. By implementing this system, the overall ticket booking process becomes faster, reduces human error, and provides an easy-to-use interface for both passengers and administrators. This project demonstrates the use of key DBMS concepts like normalization, relationships, constraints, and queries to build a reliable and efficient metro ticket booking database system.</w:t>
      </w:r>
    </w:p>
    <w:p w14:paraId="63830FC8" w14:textId="77777777" w:rsidR="00934907" w:rsidRPr="00934907" w:rsidRDefault="00934907" w:rsidP="00934907">
      <w:pPr>
        <w:rPr>
          <w:b/>
        </w:rPr>
      </w:pPr>
    </w:p>
    <w:p w14:paraId="36015D8D" w14:textId="77777777" w:rsidR="00934907" w:rsidRPr="00934907" w:rsidRDefault="00934907" w:rsidP="00934907">
      <w:pPr>
        <w:rPr>
          <w:b/>
        </w:rPr>
      </w:pPr>
    </w:p>
    <w:p w14:paraId="6D6EB84C" w14:textId="77777777" w:rsidR="00934907" w:rsidRPr="00934907" w:rsidRDefault="00934907" w:rsidP="00934907">
      <w:pPr>
        <w:rPr>
          <w:b/>
        </w:rPr>
      </w:pPr>
    </w:p>
    <w:p w14:paraId="4BA11FCA" w14:textId="77777777" w:rsidR="00934907" w:rsidRPr="00934907" w:rsidRDefault="00934907" w:rsidP="00934907">
      <w:pPr>
        <w:rPr>
          <w:b/>
        </w:rPr>
      </w:pPr>
    </w:p>
    <w:p w14:paraId="7F4D5CAC" w14:textId="77777777" w:rsidR="00934907" w:rsidRPr="00934907" w:rsidRDefault="00934907" w:rsidP="00934907">
      <w:pPr>
        <w:rPr>
          <w:b/>
        </w:rPr>
      </w:pPr>
    </w:p>
    <w:p w14:paraId="55E93FF3" w14:textId="77777777" w:rsidR="00934907" w:rsidRPr="00934907" w:rsidRDefault="00934907" w:rsidP="00934907">
      <w:pPr>
        <w:rPr>
          <w:b/>
        </w:rPr>
      </w:pPr>
    </w:p>
    <w:p w14:paraId="704724B7" w14:textId="77777777" w:rsidR="00934907" w:rsidRPr="00934907" w:rsidRDefault="00934907" w:rsidP="00934907">
      <w:pPr>
        <w:rPr>
          <w:b/>
        </w:rPr>
      </w:pPr>
    </w:p>
    <w:p w14:paraId="74587FB5" w14:textId="77777777" w:rsidR="00934907" w:rsidRPr="00934907" w:rsidRDefault="00934907" w:rsidP="00934907">
      <w:pPr>
        <w:rPr>
          <w:b/>
        </w:rPr>
      </w:pPr>
    </w:p>
    <w:p w14:paraId="02282D15" w14:textId="77777777" w:rsidR="00934907" w:rsidRPr="00934907" w:rsidRDefault="00934907" w:rsidP="00934907">
      <w:pPr>
        <w:rPr>
          <w:b/>
        </w:rPr>
      </w:pPr>
    </w:p>
    <w:p w14:paraId="5A562883" w14:textId="77777777" w:rsidR="00934907" w:rsidRPr="00934907" w:rsidRDefault="00934907" w:rsidP="00934907">
      <w:pPr>
        <w:rPr>
          <w:b/>
        </w:rPr>
      </w:pPr>
    </w:p>
    <w:p w14:paraId="365D180A" w14:textId="77777777" w:rsidR="00934907" w:rsidRPr="00934907" w:rsidRDefault="00934907" w:rsidP="00934907">
      <w:pPr>
        <w:rPr>
          <w:b/>
        </w:rPr>
      </w:pPr>
    </w:p>
    <w:p w14:paraId="2C6FF813" w14:textId="77777777" w:rsidR="00934907" w:rsidRPr="00934907" w:rsidRDefault="00934907" w:rsidP="00934907">
      <w:pPr>
        <w:rPr>
          <w:b/>
        </w:rPr>
      </w:pPr>
    </w:p>
    <w:p w14:paraId="5E8CAC78" w14:textId="77777777" w:rsidR="00934907" w:rsidRPr="00934907" w:rsidRDefault="00934907" w:rsidP="00934907">
      <w:pPr>
        <w:rPr>
          <w:b/>
        </w:rPr>
      </w:pPr>
    </w:p>
    <w:p w14:paraId="55C160F1" w14:textId="77777777" w:rsidR="00934907" w:rsidRPr="00934907" w:rsidRDefault="00934907" w:rsidP="00934907">
      <w:pPr>
        <w:rPr>
          <w:b/>
        </w:rPr>
      </w:pPr>
    </w:p>
    <w:p w14:paraId="76B0E639" w14:textId="77777777" w:rsidR="00934907" w:rsidRPr="00934907" w:rsidRDefault="00934907" w:rsidP="00934907">
      <w:pPr>
        <w:rPr>
          <w:b/>
        </w:rPr>
      </w:pPr>
    </w:p>
    <w:p w14:paraId="7B7D0F64" w14:textId="77777777" w:rsidR="00934907" w:rsidRPr="00934907" w:rsidRDefault="00934907" w:rsidP="00934907">
      <w:pPr>
        <w:rPr>
          <w:b/>
        </w:rPr>
      </w:pPr>
      <w:r w:rsidRPr="00934907">
        <w:rPr>
          <w:b/>
        </w:rPr>
        <w:t>TASK 1: Conceptual Design through FTR</w:t>
      </w:r>
    </w:p>
    <w:p w14:paraId="07C464BF" w14:textId="77777777" w:rsidR="00934907" w:rsidRPr="00934907" w:rsidRDefault="00934907" w:rsidP="00934907">
      <w:pPr>
        <w:rPr>
          <w:b/>
          <w:bCs/>
        </w:rPr>
      </w:pPr>
      <w:r w:rsidRPr="00934907">
        <w:rPr>
          <w:b/>
          <w:bCs/>
        </w:rPr>
        <w:t>Aim:</w:t>
      </w:r>
    </w:p>
    <w:p w14:paraId="145998C7" w14:textId="77777777" w:rsidR="00934907" w:rsidRPr="00934907" w:rsidRDefault="00934907" w:rsidP="00934907">
      <w:r w:rsidRPr="00934907">
        <w:t>Using basic database design methodology and ER modeler, design Entity Relationship Diagram by satisfying the following sub tasks:</w:t>
      </w:r>
    </w:p>
    <w:p w14:paraId="4C46D645" w14:textId="77777777" w:rsidR="00934907" w:rsidRPr="00934907" w:rsidRDefault="00934907" w:rsidP="00934907">
      <w:pPr>
        <w:numPr>
          <w:ilvl w:val="1"/>
          <w:numId w:val="27"/>
        </w:numPr>
      </w:pPr>
      <w:r w:rsidRPr="00934907">
        <w:rPr>
          <w:b/>
        </w:rPr>
        <w:t xml:space="preserve">1.a </w:t>
      </w:r>
      <w:r w:rsidRPr="00934907">
        <w:t>Construction of ER diagram</w:t>
      </w:r>
    </w:p>
    <w:p w14:paraId="67029930" w14:textId="112A96DD" w:rsidR="00934907" w:rsidRPr="00934907" w:rsidRDefault="00934907" w:rsidP="00934907">
      <w:pPr>
        <w:numPr>
          <w:ilvl w:val="0"/>
          <w:numId w:val="28"/>
        </w:numPr>
      </w:pPr>
      <w:r w:rsidRPr="00934907">
        <w:rPr>
          <w:b/>
        </w:rPr>
        <w:t xml:space="preserve">1.b </w:t>
      </w:r>
      <w:r w:rsidRPr="00934907">
        <w:t>Converting design after FTR into RDBMSD.</w:t>
      </w:r>
    </w:p>
    <w:p w14:paraId="69BBC6F0" w14:textId="77777777" w:rsidR="00934907" w:rsidRPr="00934907" w:rsidRDefault="00934907" w:rsidP="00934907"/>
    <w:p w14:paraId="63CBD2BB" w14:textId="77777777" w:rsidR="00934907" w:rsidRPr="00934907" w:rsidRDefault="00934907" w:rsidP="00934907">
      <w:pPr>
        <w:rPr>
          <w:b/>
        </w:rPr>
      </w:pPr>
      <w:r w:rsidRPr="00934907">
        <w:rPr>
          <w:b/>
        </w:rPr>
        <w:t>1.a Identifying the entities</w:t>
      </w:r>
    </w:p>
    <w:p w14:paraId="1D603F34" w14:textId="77777777" w:rsidR="00934907" w:rsidRPr="00934907" w:rsidRDefault="00934907" w:rsidP="00934907">
      <w:r w:rsidRPr="00934907">
        <w:t>1.a.1 users</w:t>
      </w:r>
    </w:p>
    <w:p w14:paraId="10657D9E" w14:textId="77777777" w:rsidR="00934907" w:rsidRPr="00934907" w:rsidRDefault="00934907" w:rsidP="00934907">
      <w:r w:rsidRPr="00934907">
        <w:t>1.a.2 logins</w:t>
      </w:r>
    </w:p>
    <w:p w14:paraId="2090D411" w14:textId="77777777" w:rsidR="00934907" w:rsidRPr="00934907" w:rsidRDefault="00934907" w:rsidP="00934907">
      <w:r w:rsidRPr="00934907">
        <w:t>1.a.3 routes</w:t>
      </w:r>
    </w:p>
    <w:p w14:paraId="6F245675" w14:textId="77777777" w:rsidR="00934907" w:rsidRPr="00934907" w:rsidRDefault="00934907" w:rsidP="00934907">
      <w:r w:rsidRPr="00934907">
        <w:t>1.a.4 payment</w:t>
      </w:r>
      <w:r w:rsidRPr="00934907">
        <w:tab/>
      </w:r>
    </w:p>
    <w:p w14:paraId="293788A1" w14:textId="2B17D296" w:rsidR="00934907" w:rsidRDefault="00934907" w:rsidP="00934907">
      <w:r w:rsidRPr="00934907">
        <w:t>1.a.5 metros</w:t>
      </w:r>
    </w:p>
    <w:p w14:paraId="4ACF6678" w14:textId="77777777" w:rsidR="007002EC" w:rsidRPr="00934907" w:rsidRDefault="007002EC" w:rsidP="00934907"/>
    <w:p w14:paraId="52814E8C" w14:textId="77777777" w:rsidR="00934907" w:rsidRPr="00934907" w:rsidRDefault="00934907" w:rsidP="00934907">
      <w:pPr>
        <w:rPr>
          <w:b/>
        </w:rPr>
      </w:pPr>
      <w:r w:rsidRPr="00934907">
        <w:rPr>
          <w:b/>
        </w:rPr>
        <w:t>1.b Identifyingtheattributes</w:t>
      </w:r>
    </w:p>
    <w:p w14:paraId="45AF2454" w14:textId="77777777" w:rsidR="00934907" w:rsidRPr="00934907" w:rsidRDefault="00934907" w:rsidP="00934907">
      <w:r w:rsidRPr="00934907">
        <w:t>1.b.1 USER (user_ id, name, Dob, address, mob no, Age)</w:t>
      </w:r>
    </w:p>
    <w:p w14:paraId="6B1191B1" w14:textId="77777777" w:rsidR="00934907" w:rsidRPr="00934907" w:rsidRDefault="00934907" w:rsidP="00934907">
      <w:r w:rsidRPr="00934907">
        <w:t xml:space="preserve">1.b.2 LOGINS (login_ role, login user, login_ id, Password) </w:t>
      </w:r>
    </w:p>
    <w:p w14:paraId="1C0F11B7" w14:textId="77777777" w:rsidR="00934907" w:rsidRPr="00934907" w:rsidRDefault="00934907" w:rsidP="00934907">
      <w:r w:rsidRPr="00934907">
        <w:t>1.b.3 ROUTES (Stop_ no , stop name)</w:t>
      </w:r>
    </w:p>
    <w:p w14:paraId="092747DD" w14:textId="77777777" w:rsidR="00934907" w:rsidRPr="00934907" w:rsidRDefault="00934907" w:rsidP="00934907">
      <w:r w:rsidRPr="00934907">
        <w:t>1.b.4 PAYMENT ( payment mode, acc no, transaction id )</w:t>
      </w:r>
    </w:p>
    <w:p w14:paraId="42FCAD78" w14:textId="77777777" w:rsidR="00934907" w:rsidRPr="00934907" w:rsidRDefault="00934907" w:rsidP="00934907">
      <w:r w:rsidRPr="00934907">
        <w:t>1.b.5 METRO ( met_ id, met tck,met num)</w:t>
      </w:r>
    </w:p>
    <w:p w14:paraId="7297B9AB" w14:textId="77777777" w:rsidR="00934907" w:rsidRPr="00934907" w:rsidRDefault="00934907" w:rsidP="00934907"/>
    <w:p w14:paraId="41BAD699" w14:textId="77777777" w:rsidR="00934907" w:rsidRPr="00934907" w:rsidRDefault="00934907" w:rsidP="00934907"/>
    <w:p w14:paraId="37C780A0" w14:textId="77777777" w:rsidR="00934907" w:rsidRPr="00934907" w:rsidRDefault="00934907" w:rsidP="00934907"/>
    <w:p w14:paraId="7B9E5A2E" w14:textId="77777777" w:rsidR="00934907" w:rsidRPr="00934907" w:rsidRDefault="00934907" w:rsidP="00934907">
      <w:pPr>
        <w:rPr>
          <w:b/>
          <w:bCs/>
        </w:rPr>
      </w:pPr>
      <w:r w:rsidRPr="00934907">
        <w:rPr>
          <w:b/>
          <w:bCs/>
        </w:rPr>
        <w:lastRenderedPageBreak/>
        <w:t>1.c Identification of relationships, cardinality, type of relationship.</w:t>
      </w:r>
    </w:p>
    <w:p w14:paraId="04F691AC" w14:textId="77777777" w:rsidR="00934907" w:rsidRPr="00934907" w:rsidRDefault="00934907" w:rsidP="00934907"/>
    <w:tbl>
      <w:tblPr>
        <w:tblW w:w="0" w:type="auto"/>
        <w:tblCellSpacing w:w="15" w:type="dxa"/>
        <w:tblLook w:val="04A0" w:firstRow="1" w:lastRow="0" w:firstColumn="1" w:lastColumn="0" w:noHBand="0" w:noVBand="1"/>
      </w:tblPr>
      <w:tblGrid>
        <w:gridCol w:w="1966"/>
        <w:gridCol w:w="4143"/>
        <w:gridCol w:w="627"/>
      </w:tblGrid>
      <w:tr w:rsidR="00934907" w:rsidRPr="00934907" w14:paraId="59EF2D1D" w14:textId="77777777">
        <w:trPr>
          <w:tblHeader/>
          <w:tblCellSpacing w:w="15" w:type="dxa"/>
        </w:trPr>
        <w:tc>
          <w:tcPr>
            <w:tcW w:w="0" w:type="auto"/>
            <w:tcMar>
              <w:top w:w="15" w:type="dxa"/>
              <w:left w:w="15" w:type="dxa"/>
              <w:bottom w:w="15" w:type="dxa"/>
              <w:right w:w="15" w:type="dxa"/>
            </w:tcMar>
            <w:vAlign w:val="center"/>
            <w:hideMark/>
          </w:tcPr>
          <w:p w14:paraId="023F29D0" w14:textId="77777777" w:rsidR="00934907" w:rsidRPr="00934907" w:rsidRDefault="00934907" w:rsidP="00934907">
            <w:pPr>
              <w:rPr>
                <w:b/>
                <w:bCs/>
                <w:lang w:val="en-IN"/>
              </w:rPr>
            </w:pPr>
            <w:r w:rsidRPr="00934907">
              <w:rPr>
                <w:b/>
                <w:bCs/>
                <w:lang w:val="en-IN"/>
              </w:rPr>
              <w:t>Relationship</w:t>
            </w:r>
          </w:p>
        </w:tc>
        <w:tc>
          <w:tcPr>
            <w:tcW w:w="0" w:type="auto"/>
            <w:tcMar>
              <w:top w:w="15" w:type="dxa"/>
              <w:left w:w="15" w:type="dxa"/>
              <w:bottom w:w="15" w:type="dxa"/>
              <w:right w:w="15" w:type="dxa"/>
            </w:tcMar>
            <w:vAlign w:val="center"/>
            <w:hideMark/>
          </w:tcPr>
          <w:p w14:paraId="4C33B820" w14:textId="77777777" w:rsidR="00934907" w:rsidRPr="00934907" w:rsidRDefault="00934907" w:rsidP="00934907">
            <w:pPr>
              <w:rPr>
                <w:b/>
                <w:bCs/>
                <w:lang w:val="en-IN"/>
              </w:rPr>
            </w:pPr>
            <w:r w:rsidRPr="00934907">
              <w:rPr>
                <w:b/>
                <w:bCs/>
                <w:lang w:val="en-IN"/>
              </w:rPr>
              <w:t>Description</w:t>
            </w:r>
          </w:p>
        </w:tc>
        <w:tc>
          <w:tcPr>
            <w:tcW w:w="0" w:type="auto"/>
            <w:tcMar>
              <w:top w:w="15" w:type="dxa"/>
              <w:left w:w="15" w:type="dxa"/>
              <w:bottom w:w="15" w:type="dxa"/>
              <w:right w:w="15" w:type="dxa"/>
            </w:tcMar>
            <w:vAlign w:val="center"/>
            <w:hideMark/>
          </w:tcPr>
          <w:p w14:paraId="772B79DE" w14:textId="77777777" w:rsidR="00934907" w:rsidRPr="00934907" w:rsidRDefault="00934907" w:rsidP="00934907">
            <w:pPr>
              <w:rPr>
                <w:b/>
                <w:bCs/>
                <w:lang w:val="en-IN"/>
              </w:rPr>
            </w:pPr>
            <w:r w:rsidRPr="00934907">
              <w:rPr>
                <w:b/>
                <w:bCs/>
                <w:lang w:val="en-IN"/>
              </w:rPr>
              <w:t>Type</w:t>
            </w:r>
          </w:p>
        </w:tc>
      </w:tr>
      <w:tr w:rsidR="00934907" w:rsidRPr="00934907" w14:paraId="01A68B27" w14:textId="77777777">
        <w:trPr>
          <w:tblCellSpacing w:w="15" w:type="dxa"/>
        </w:trPr>
        <w:tc>
          <w:tcPr>
            <w:tcW w:w="0" w:type="auto"/>
            <w:tcMar>
              <w:top w:w="15" w:type="dxa"/>
              <w:left w:w="15" w:type="dxa"/>
              <w:bottom w:w="15" w:type="dxa"/>
              <w:right w:w="15" w:type="dxa"/>
            </w:tcMar>
            <w:vAlign w:val="center"/>
            <w:hideMark/>
          </w:tcPr>
          <w:p w14:paraId="47A287ED" w14:textId="77777777" w:rsidR="00934907" w:rsidRPr="00934907" w:rsidRDefault="00934907" w:rsidP="00934907">
            <w:pPr>
              <w:rPr>
                <w:lang w:val="en-IN"/>
              </w:rPr>
            </w:pPr>
            <w:r w:rsidRPr="00934907">
              <w:rPr>
                <w:lang w:val="en-IN"/>
              </w:rPr>
              <w:t>User  — Ticket</w:t>
            </w:r>
          </w:p>
        </w:tc>
        <w:tc>
          <w:tcPr>
            <w:tcW w:w="0" w:type="auto"/>
            <w:tcMar>
              <w:top w:w="15" w:type="dxa"/>
              <w:left w:w="15" w:type="dxa"/>
              <w:bottom w:w="15" w:type="dxa"/>
              <w:right w:w="15" w:type="dxa"/>
            </w:tcMar>
            <w:vAlign w:val="center"/>
            <w:hideMark/>
          </w:tcPr>
          <w:p w14:paraId="4145797F" w14:textId="77777777" w:rsidR="00934907" w:rsidRPr="00934907" w:rsidRDefault="00934907" w:rsidP="00934907">
            <w:pPr>
              <w:rPr>
                <w:lang w:val="en-IN"/>
              </w:rPr>
            </w:pPr>
            <w:r w:rsidRPr="00934907">
              <w:rPr>
                <w:lang w:val="en-IN"/>
              </w:rPr>
              <w:t>One passenger can book many tickets</w:t>
            </w:r>
          </w:p>
        </w:tc>
        <w:tc>
          <w:tcPr>
            <w:tcW w:w="0" w:type="auto"/>
            <w:tcMar>
              <w:top w:w="15" w:type="dxa"/>
              <w:left w:w="15" w:type="dxa"/>
              <w:bottom w:w="15" w:type="dxa"/>
              <w:right w:w="15" w:type="dxa"/>
            </w:tcMar>
            <w:vAlign w:val="center"/>
            <w:hideMark/>
          </w:tcPr>
          <w:p w14:paraId="2152D448" w14:textId="77777777" w:rsidR="00934907" w:rsidRPr="00934907" w:rsidRDefault="00934907" w:rsidP="00934907">
            <w:pPr>
              <w:rPr>
                <w:lang w:val="en-IN"/>
              </w:rPr>
            </w:pPr>
            <w:r w:rsidRPr="00934907">
              <w:rPr>
                <w:lang w:val="en-IN"/>
              </w:rPr>
              <w:t>1 : M</w:t>
            </w:r>
          </w:p>
        </w:tc>
      </w:tr>
      <w:tr w:rsidR="00934907" w:rsidRPr="00934907" w14:paraId="7831D5E6" w14:textId="77777777">
        <w:trPr>
          <w:tblCellSpacing w:w="15" w:type="dxa"/>
        </w:trPr>
        <w:tc>
          <w:tcPr>
            <w:tcW w:w="0" w:type="auto"/>
            <w:tcMar>
              <w:top w:w="15" w:type="dxa"/>
              <w:left w:w="15" w:type="dxa"/>
              <w:bottom w:w="15" w:type="dxa"/>
              <w:right w:w="15" w:type="dxa"/>
            </w:tcMar>
            <w:vAlign w:val="center"/>
            <w:hideMark/>
          </w:tcPr>
          <w:p w14:paraId="6D350519" w14:textId="77777777" w:rsidR="00934907" w:rsidRPr="00934907" w:rsidRDefault="00934907" w:rsidP="00934907">
            <w:pPr>
              <w:rPr>
                <w:lang w:val="en-IN"/>
              </w:rPr>
            </w:pPr>
            <w:r w:rsidRPr="00934907">
              <w:rPr>
                <w:lang w:val="en-IN"/>
              </w:rPr>
              <w:t>Metro  — Ticket</w:t>
            </w:r>
          </w:p>
        </w:tc>
        <w:tc>
          <w:tcPr>
            <w:tcW w:w="0" w:type="auto"/>
            <w:tcMar>
              <w:top w:w="15" w:type="dxa"/>
              <w:left w:w="15" w:type="dxa"/>
              <w:bottom w:w="15" w:type="dxa"/>
              <w:right w:w="15" w:type="dxa"/>
            </w:tcMar>
            <w:vAlign w:val="center"/>
            <w:hideMark/>
          </w:tcPr>
          <w:p w14:paraId="26117730" w14:textId="77777777" w:rsidR="00934907" w:rsidRPr="00934907" w:rsidRDefault="00934907" w:rsidP="00934907">
            <w:pPr>
              <w:rPr>
                <w:lang w:val="en-IN"/>
              </w:rPr>
            </w:pPr>
            <w:r w:rsidRPr="00934907">
              <w:rPr>
                <w:lang w:val="en-IN"/>
              </w:rPr>
              <w:t>One train can have many tickets booked</w:t>
            </w:r>
          </w:p>
        </w:tc>
        <w:tc>
          <w:tcPr>
            <w:tcW w:w="0" w:type="auto"/>
            <w:tcMar>
              <w:top w:w="15" w:type="dxa"/>
              <w:left w:w="15" w:type="dxa"/>
              <w:bottom w:w="15" w:type="dxa"/>
              <w:right w:w="15" w:type="dxa"/>
            </w:tcMar>
            <w:vAlign w:val="center"/>
            <w:hideMark/>
          </w:tcPr>
          <w:p w14:paraId="0716290F" w14:textId="77777777" w:rsidR="00934907" w:rsidRPr="00934907" w:rsidRDefault="00934907" w:rsidP="00934907">
            <w:pPr>
              <w:rPr>
                <w:lang w:val="en-IN"/>
              </w:rPr>
            </w:pPr>
            <w:r w:rsidRPr="00934907">
              <w:rPr>
                <w:lang w:val="en-IN"/>
              </w:rPr>
              <w:t>1 : M</w:t>
            </w:r>
          </w:p>
        </w:tc>
      </w:tr>
      <w:tr w:rsidR="00934907" w:rsidRPr="00934907" w14:paraId="3655A51D" w14:textId="77777777">
        <w:trPr>
          <w:tblCellSpacing w:w="15" w:type="dxa"/>
        </w:trPr>
        <w:tc>
          <w:tcPr>
            <w:tcW w:w="0" w:type="auto"/>
            <w:tcMar>
              <w:top w:w="15" w:type="dxa"/>
              <w:left w:w="15" w:type="dxa"/>
              <w:bottom w:w="15" w:type="dxa"/>
              <w:right w:w="15" w:type="dxa"/>
            </w:tcMar>
            <w:vAlign w:val="center"/>
            <w:hideMark/>
          </w:tcPr>
          <w:p w14:paraId="2AE7D443" w14:textId="77777777" w:rsidR="00934907" w:rsidRPr="00934907" w:rsidRDefault="00934907" w:rsidP="00934907">
            <w:pPr>
              <w:rPr>
                <w:lang w:val="en-IN"/>
              </w:rPr>
            </w:pPr>
            <w:r w:rsidRPr="00934907">
              <w:rPr>
                <w:lang w:val="en-IN"/>
              </w:rPr>
              <w:t>Metro  — Route</w:t>
            </w:r>
          </w:p>
        </w:tc>
        <w:tc>
          <w:tcPr>
            <w:tcW w:w="0" w:type="auto"/>
            <w:tcMar>
              <w:top w:w="15" w:type="dxa"/>
              <w:left w:w="15" w:type="dxa"/>
              <w:bottom w:w="15" w:type="dxa"/>
              <w:right w:w="15" w:type="dxa"/>
            </w:tcMar>
            <w:vAlign w:val="center"/>
            <w:hideMark/>
          </w:tcPr>
          <w:p w14:paraId="1AC6E3FC" w14:textId="77777777" w:rsidR="00934907" w:rsidRPr="00934907" w:rsidRDefault="00934907" w:rsidP="00934907">
            <w:pPr>
              <w:rPr>
                <w:lang w:val="en-IN"/>
              </w:rPr>
            </w:pPr>
            <w:r w:rsidRPr="00934907">
              <w:rPr>
                <w:lang w:val="en-IN"/>
              </w:rPr>
              <w:t>One train follows one or more routes</w:t>
            </w:r>
          </w:p>
        </w:tc>
        <w:tc>
          <w:tcPr>
            <w:tcW w:w="0" w:type="auto"/>
            <w:tcMar>
              <w:top w:w="15" w:type="dxa"/>
              <w:left w:w="15" w:type="dxa"/>
              <w:bottom w:w="15" w:type="dxa"/>
              <w:right w:w="15" w:type="dxa"/>
            </w:tcMar>
            <w:vAlign w:val="center"/>
            <w:hideMark/>
          </w:tcPr>
          <w:p w14:paraId="5B2505A0" w14:textId="77777777" w:rsidR="00934907" w:rsidRPr="00934907" w:rsidRDefault="00934907" w:rsidP="00934907">
            <w:pPr>
              <w:rPr>
                <w:lang w:val="en-IN"/>
              </w:rPr>
            </w:pPr>
            <w:r w:rsidRPr="00934907">
              <w:rPr>
                <w:lang w:val="en-IN"/>
              </w:rPr>
              <w:t>1 : M</w:t>
            </w:r>
          </w:p>
        </w:tc>
      </w:tr>
      <w:tr w:rsidR="00934907" w:rsidRPr="00934907" w14:paraId="41410C3D" w14:textId="77777777">
        <w:trPr>
          <w:tblCellSpacing w:w="15" w:type="dxa"/>
        </w:trPr>
        <w:tc>
          <w:tcPr>
            <w:tcW w:w="0" w:type="auto"/>
            <w:tcMar>
              <w:top w:w="15" w:type="dxa"/>
              <w:left w:w="15" w:type="dxa"/>
              <w:bottom w:w="15" w:type="dxa"/>
              <w:right w:w="15" w:type="dxa"/>
            </w:tcMar>
            <w:vAlign w:val="center"/>
            <w:hideMark/>
          </w:tcPr>
          <w:p w14:paraId="0EAC2926" w14:textId="77777777" w:rsidR="00934907" w:rsidRPr="00934907" w:rsidRDefault="00934907" w:rsidP="00934907">
            <w:pPr>
              <w:rPr>
                <w:lang w:val="en-IN"/>
              </w:rPr>
            </w:pPr>
            <w:r w:rsidRPr="00934907">
              <w:rPr>
                <w:lang w:val="en-IN"/>
              </w:rPr>
              <w:t>Station — Route</w:t>
            </w:r>
          </w:p>
        </w:tc>
        <w:tc>
          <w:tcPr>
            <w:tcW w:w="0" w:type="auto"/>
            <w:tcMar>
              <w:top w:w="15" w:type="dxa"/>
              <w:left w:w="15" w:type="dxa"/>
              <w:bottom w:w="15" w:type="dxa"/>
              <w:right w:w="15" w:type="dxa"/>
            </w:tcMar>
            <w:vAlign w:val="center"/>
            <w:hideMark/>
          </w:tcPr>
          <w:p w14:paraId="7DB34196" w14:textId="77777777" w:rsidR="00934907" w:rsidRPr="00934907" w:rsidRDefault="00934907" w:rsidP="00934907">
            <w:pPr>
              <w:rPr>
                <w:lang w:val="en-IN"/>
              </w:rPr>
            </w:pPr>
            <w:r w:rsidRPr="00934907">
              <w:rPr>
                <w:lang w:val="en-IN"/>
              </w:rPr>
              <w:t>One station can appear in many routes</w:t>
            </w:r>
          </w:p>
        </w:tc>
        <w:tc>
          <w:tcPr>
            <w:tcW w:w="0" w:type="auto"/>
            <w:tcMar>
              <w:top w:w="15" w:type="dxa"/>
              <w:left w:w="15" w:type="dxa"/>
              <w:bottom w:w="15" w:type="dxa"/>
              <w:right w:w="15" w:type="dxa"/>
            </w:tcMar>
            <w:vAlign w:val="center"/>
            <w:hideMark/>
          </w:tcPr>
          <w:p w14:paraId="60E80CD4" w14:textId="77777777" w:rsidR="00934907" w:rsidRPr="00934907" w:rsidRDefault="00934907" w:rsidP="00934907">
            <w:pPr>
              <w:rPr>
                <w:lang w:val="en-IN"/>
              </w:rPr>
            </w:pPr>
            <w:r w:rsidRPr="00934907">
              <w:rPr>
                <w:lang w:val="en-IN"/>
              </w:rPr>
              <w:t>1 : M</w:t>
            </w:r>
          </w:p>
        </w:tc>
      </w:tr>
      <w:tr w:rsidR="00934907" w:rsidRPr="00934907" w14:paraId="5DF5460B" w14:textId="77777777">
        <w:trPr>
          <w:tblCellSpacing w:w="15" w:type="dxa"/>
        </w:trPr>
        <w:tc>
          <w:tcPr>
            <w:tcW w:w="0" w:type="auto"/>
            <w:tcMar>
              <w:top w:w="15" w:type="dxa"/>
              <w:left w:w="15" w:type="dxa"/>
              <w:bottom w:w="15" w:type="dxa"/>
              <w:right w:w="15" w:type="dxa"/>
            </w:tcMar>
            <w:vAlign w:val="center"/>
            <w:hideMark/>
          </w:tcPr>
          <w:p w14:paraId="777F5739" w14:textId="77777777" w:rsidR="00934907" w:rsidRPr="00934907" w:rsidRDefault="00934907" w:rsidP="00934907">
            <w:pPr>
              <w:rPr>
                <w:lang w:val="en-IN"/>
              </w:rPr>
            </w:pPr>
            <w:r w:rsidRPr="00934907">
              <w:rPr>
                <w:lang w:val="en-IN"/>
              </w:rPr>
              <w:t>Ticket — Payment</w:t>
            </w:r>
          </w:p>
        </w:tc>
        <w:tc>
          <w:tcPr>
            <w:tcW w:w="0" w:type="auto"/>
            <w:tcMar>
              <w:top w:w="15" w:type="dxa"/>
              <w:left w:w="15" w:type="dxa"/>
              <w:bottom w:w="15" w:type="dxa"/>
              <w:right w:w="15" w:type="dxa"/>
            </w:tcMar>
            <w:vAlign w:val="center"/>
            <w:hideMark/>
          </w:tcPr>
          <w:p w14:paraId="6B422874" w14:textId="77777777" w:rsidR="00934907" w:rsidRPr="00934907" w:rsidRDefault="00934907" w:rsidP="00934907">
            <w:pPr>
              <w:rPr>
                <w:lang w:val="en-IN"/>
              </w:rPr>
            </w:pPr>
            <w:r w:rsidRPr="00934907">
              <w:rPr>
                <w:lang w:val="en-IN"/>
              </w:rPr>
              <w:t>Each ticket has one payment</w:t>
            </w:r>
          </w:p>
        </w:tc>
        <w:tc>
          <w:tcPr>
            <w:tcW w:w="0" w:type="auto"/>
            <w:tcMar>
              <w:top w:w="15" w:type="dxa"/>
              <w:left w:w="15" w:type="dxa"/>
              <w:bottom w:w="15" w:type="dxa"/>
              <w:right w:w="15" w:type="dxa"/>
            </w:tcMar>
            <w:vAlign w:val="center"/>
            <w:hideMark/>
          </w:tcPr>
          <w:p w14:paraId="6416E8FE" w14:textId="77777777" w:rsidR="00934907" w:rsidRPr="00934907" w:rsidRDefault="00934907" w:rsidP="00934907">
            <w:pPr>
              <w:rPr>
                <w:lang w:val="en-IN"/>
              </w:rPr>
            </w:pPr>
            <w:r w:rsidRPr="00934907">
              <w:rPr>
                <w:lang w:val="en-IN"/>
              </w:rPr>
              <w:t>1 : 1</w:t>
            </w:r>
          </w:p>
        </w:tc>
      </w:tr>
    </w:tbl>
    <w:p w14:paraId="258CF1CF" w14:textId="77777777" w:rsidR="00934907" w:rsidRPr="00934907" w:rsidRDefault="00934907" w:rsidP="00934907"/>
    <w:p w14:paraId="2B255590" w14:textId="77777777" w:rsidR="00934907" w:rsidRPr="00934907" w:rsidRDefault="00934907" w:rsidP="00934907">
      <w:pPr>
        <w:rPr>
          <w:b/>
          <w:bCs/>
        </w:rPr>
      </w:pPr>
      <w:r w:rsidRPr="00934907">
        <w:rPr>
          <w:b/>
          <w:bCs/>
        </w:rPr>
        <w:t>1.e. Using creately, develop ER/EER diagram</w:t>
      </w:r>
    </w:p>
    <w:p w14:paraId="5250341A" w14:textId="77777777" w:rsidR="00934907" w:rsidRPr="00934907" w:rsidRDefault="00934907" w:rsidP="00934907">
      <w:pPr>
        <w:rPr>
          <w:b/>
          <w:bCs/>
        </w:rPr>
      </w:pPr>
    </w:p>
    <w:p w14:paraId="69EBAB86" w14:textId="2350A299" w:rsidR="00934907" w:rsidRPr="00934907" w:rsidRDefault="00934907" w:rsidP="00934907">
      <w:pPr>
        <w:rPr>
          <w:b/>
        </w:rPr>
      </w:pPr>
      <w:r w:rsidRPr="00934907">
        <w:rPr>
          <w:noProof/>
          <w:lang w:val="en-IN" w:eastAsia="en-IN"/>
        </w:rPr>
        <w:drawing>
          <wp:inline distT="0" distB="0" distL="0" distR="0" wp14:anchorId="2568EBB1" wp14:editId="10BD757E">
            <wp:extent cx="5486400" cy="3657600"/>
            <wp:effectExtent l="0" t="0" r="0" b="0"/>
            <wp:docPr id="1449907966" name="Picture 68" descr="A diagram of a train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07966" name="Picture 68" descr="A diagram of a train statio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1202AF8" w14:textId="77777777" w:rsidR="00934907" w:rsidRPr="00934907" w:rsidRDefault="00934907" w:rsidP="00934907">
      <w:pPr>
        <w:rPr>
          <w:b/>
        </w:rPr>
      </w:pPr>
    </w:p>
    <w:p w14:paraId="1A1D262A" w14:textId="77777777" w:rsidR="00934907" w:rsidRPr="00934907" w:rsidRDefault="00934907" w:rsidP="00934907">
      <w:pPr>
        <w:rPr>
          <w:b/>
        </w:rPr>
      </w:pPr>
    </w:p>
    <w:p w14:paraId="6B4DEA54" w14:textId="77777777" w:rsidR="00934907" w:rsidRPr="00934907" w:rsidRDefault="00934907" w:rsidP="00934907">
      <w:pPr>
        <w:rPr>
          <w:b/>
        </w:rPr>
      </w:pPr>
    </w:p>
    <w:p w14:paraId="272386E3" w14:textId="77777777" w:rsidR="00934907" w:rsidRPr="00934907" w:rsidRDefault="00934907" w:rsidP="00934907">
      <w:pPr>
        <w:rPr>
          <w:b/>
        </w:rPr>
      </w:pPr>
    </w:p>
    <w:p w14:paraId="18FA7B5F" w14:textId="77777777" w:rsidR="00934907" w:rsidRPr="00934907" w:rsidRDefault="00934907" w:rsidP="00934907">
      <w:pPr>
        <w:rPr>
          <w:b/>
        </w:rPr>
      </w:pPr>
    </w:p>
    <w:p w14:paraId="5C5BBB3C" w14:textId="77777777" w:rsidR="00934907" w:rsidRPr="00934907" w:rsidRDefault="00934907" w:rsidP="00934907">
      <w:pPr>
        <w:rPr>
          <w:b/>
        </w:rPr>
      </w:pPr>
    </w:p>
    <w:p w14:paraId="462AD0D3" w14:textId="77777777" w:rsidR="00934907" w:rsidRPr="00934907" w:rsidRDefault="00934907" w:rsidP="00934907">
      <w:pPr>
        <w:rPr>
          <w:b/>
        </w:rPr>
      </w:pPr>
      <w:r w:rsidRPr="00934907">
        <w:rPr>
          <w:b/>
          <w:bCs/>
        </w:rPr>
        <w:t xml:space="preserve">            1.b  Converting design after FTR into RDBMSD</w:t>
      </w:r>
      <w:r w:rsidRPr="00934907">
        <w:t>.</w:t>
      </w:r>
    </w:p>
    <w:p w14:paraId="739A1B4C" w14:textId="77777777" w:rsidR="00934907" w:rsidRPr="00934907" w:rsidRDefault="00934907" w:rsidP="00934907">
      <w:pPr>
        <w:rPr>
          <w:b/>
        </w:rPr>
      </w:pPr>
    </w:p>
    <w:p w14:paraId="7A161AFB" w14:textId="77777777" w:rsidR="00934907" w:rsidRPr="00934907" w:rsidRDefault="00934907" w:rsidP="00934907">
      <w:pPr>
        <w:rPr>
          <w:b/>
        </w:rPr>
      </w:pPr>
      <w:r w:rsidRPr="00934907">
        <w:rPr>
          <w:b/>
        </w:rPr>
        <w:t>FTR :</w:t>
      </w:r>
    </w:p>
    <w:p w14:paraId="3D16106F" w14:textId="77777777" w:rsidR="00934907" w:rsidRPr="00934907" w:rsidRDefault="00934907" w:rsidP="00934907">
      <w:pPr>
        <w:rPr>
          <w:bCs/>
          <w:lang w:val="en-IN"/>
        </w:rPr>
      </w:pPr>
      <w:r w:rsidRPr="00934907">
        <w:rPr>
          <w:b/>
        </w:rPr>
        <w:t xml:space="preserve">          </w:t>
      </w:r>
      <w:r w:rsidRPr="00934907">
        <w:rPr>
          <w:bCs/>
          <w:lang w:val="en-IN"/>
        </w:rPr>
        <w:t>A Formal Technical Review (FTR) is a structured and systematic process used to evaluate the design, code, or database schema of a project before it is finalized.</w:t>
      </w:r>
    </w:p>
    <w:p w14:paraId="128158E7" w14:textId="77777777" w:rsidR="00934907" w:rsidRPr="00934907" w:rsidRDefault="00934907" w:rsidP="00934907">
      <w:pPr>
        <w:rPr>
          <w:bCs/>
          <w:lang w:val="en-IN"/>
        </w:rPr>
      </w:pPr>
      <w:r w:rsidRPr="00934907">
        <w:rPr>
          <w:bCs/>
          <w:lang w:val="en-IN"/>
        </w:rPr>
        <w:t>It’s a quality assurance activity where developers, database designers, or team members check the work for errors, standards, and consistency.</w:t>
      </w:r>
    </w:p>
    <w:p w14:paraId="073C62F3" w14:textId="77777777" w:rsidR="00934907" w:rsidRPr="00934907" w:rsidRDefault="00934907" w:rsidP="00934907">
      <w:pPr>
        <w:rPr>
          <w:b/>
        </w:rPr>
      </w:pPr>
    </w:p>
    <w:p w14:paraId="32ACAD44" w14:textId="77777777" w:rsidR="00934907" w:rsidRPr="00934907" w:rsidRDefault="00934907" w:rsidP="00934907">
      <w:pPr>
        <w:rPr>
          <w:b/>
        </w:rPr>
      </w:pPr>
      <w:r w:rsidRPr="00934907">
        <w:rPr>
          <w:b/>
        </w:rPr>
        <w:t>Comverthing into RDBMS :</w:t>
      </w:r>
    </w:p>
    <w:p w14:paraId="257FCAE5" w14:textId="77777777" w:rsidR="00934907" w:rsidRPr="00934907" w:rsidRDefault="00934907" w:rsidP="00934907">
      <w:pPr>
        <w:rPr>
          <w:bCs/>
        </w:rPr>
      </w:pPr>
      <w:r w:rsidRPr="00934907">
        <w:rPr>
          <w:b/>
        </w:rPr>
        <w:t xml:space="preserve">                                                </w:t>
      </w:r>
      <w:r w:rsidRPr="00934907">
        <w:rPr>
          <w:bCs/>
        </w:rPr>
        <w:t xml:space="preserve"> This involves in mapping the approved conceptual design into relational schema </w:t>
      </w:r>
    </w:p>
    <w:p w14:paraId="329767B8" w14:textId="77777777" w:rsidR="00934907" w:rsidRPr="00934907" w:rsidRDefault="00934907" w:rsidP="00934907">
      <w:pPr>
        <w:rPr>
          <w:bCs/>
        </w:rPr>
      </w:pPr>
    </w:p>
    <w:p w14:paraId="7572BDFB" w14:textId="77777777" w:rsidR="00934907" w:rsidRPr="00934907" w:rsidRDefault="00934907" w:rsidP="00934907">
      <w:pPr>
        <w:rPr>
          <w:bCs/>
        </w:rPr>
      </w:pPr>
      <w:r w:rsidRPr="00934907">
        <w:rPr>
          <w:bCs/>
        </w:rPr>
        <w:t>Passangers  table</w:t>
      </w:r>
    </w:p>
    <w:p w14:paraId="4DEF329B" w14:textId="77777777" w:rsidR="00934907" w:rsidRPr="00934907" w:rsidRDefault="00934907" w:rsidP="00934907">
      <w:pPr>
        <w:rPr>
          <w:bCs/>
        </w:rPr>
      </w:pPr>
    </w:p>
    <w:p w14:paraId="6C7537DA" w14:textId="77777777" w:rsidR="00934907" w:rsidRPr="00934907" w:rsidRDefault="00934907" w:rsidP="00934907">
      <w:pPr>
        <w:rPr>
          <w:bCs/>
        </w:rPr>
      </w:pPr>
      <w:r w:rsidRPr="00934907">
        <w:rPr>
          <w:bCs/>
        </w:rPr>
        <w:t>CREATE TABLE Passenger (</w:t>
      </w:r>
    </w:p>
    <w:p w14:paraId="67EC9456" w14:textId="77777777" w:rsidR="00934907" w:rsidRPr="00934907" w:rsidRDefault="00934907" w:rsidP="00934907">
      <w:pPr>
        <w:rPr>
          <w:bCs/>
        </w:rPr>
      </w:pPr>
      <w:r w:rsidRPr="00934907">
        <w:rPr>
          <w:bCs/>
        </w:rPr>
        <w:t xml:space="preserve">    Passenger_ID INT PRIMARY KEY,</w:t>
      </w:r>
    </w:p>
    <w:p w14:paraId="7A03A80A" w14:textId="77777777" w:rsidR="00934907" w:rsidRPr="00934907" w:rsidRDefault="00934907" w:rsidP="00934907">
      <w:pPr>
        <w:rPr>
          <w:bCs/>
        </w:rPr>
      </w:pPr>
      <w:r w:rsidRPr="00934907">
        <w:rPr>
          <w:bCs/>
        </w:rPr>
        <w:t xml:space="preserve">    Name VARCHAR(100),</w:t>
      </w:r>
    </w:p>
    <w:p w14:paraId="7952910C" w14:textId="77777777" w:rsidR="00934907" w:rsidRPr="00934907" w:rsidRDefault="00934907" w:rsidP="00934907">
      <w:pPr>
        <w:rPr>
          <w:bCs/>
        </w:rPr>
      </w:pPr>
      <w:r w:rsidRPr="00934907">
        <w:rPr>
          <w:bCs/>
        </w:rPr>
        <w:t xml:space="preserve">    Age INT,</w:t>
      </w:r>
    </w:p>
    <w:p w14:paraId="6F937EA7" w14:textId="77777777" w:rsidR="00934907" w:rsidRPr="00934907" w:rsidRDefault="00934907" w:rsidP="00934907">
      <w:pPr>
        <w:rPr>
          <w:bCs/>
        </w:rPr>
      </w:pPr>
      <w:r w:rsidRPr="00934907">
        <w:rPr>
          <w:bCs/>
        </w:rPr>
        <w:t xml:space="preserve">    Gender VARCHAR(10),</w:t>
      </w:r>
    </w:p>
    <w:p w14:paraId="086ED245" w14:textId="77777777" w:rsidR="00934907" w:rsidRPr="00934907" w:rsidRDefault="00934907" w:rsidP="00934907">
      <w:pPr>
        <w:rPr>
          <w:bCs/>
        </w:rPr>
      </w:pPr>
      <w:r w:rsidRPr="00934907">
        <w:rPr>
          <w:bCs/>
        </w:rPr>
        <w:t xml:space="preserve">    Contact_No VARCHAR(15),</w:t>
      </w:r>
    </w:p>
    <w:p w14:paraId="1E854F73" w14:textId="77777777" w:rsidR="00934907" w:rsidRPr="00934907" w:rsidRDefault="00934907" w:rsidP="00934907">
      <w:pPr>
        <w:rPr>
          <w:bCs/>
        </w:rPr>
      </w:pPr>
      <w:r w:rsidRPr="00934907">
        <w:rPr>
          <w:bCs/>
        </w:rPr>
        <w:t xml:space="preserve">    Email VARCHAR(100)</w:t>
      </w:r>
    </w:p>
    <w:p w14:paraId="7B45B2F5" w14:textId="77777777" w:rsidR="00934907" w:rsidRPr="00934907" w:rsidRDefault="00934907" w:rsidP="00934907">
      <w:pPr>
        <w:rPr>
          <w:bCs/>
        </w:rPr>
      </w:pPr>
      <w:r w:rsidRPr="00934907">
        <w:rPr>
          <w:bCs/>
        </w:rPr>
        <w:t>);</w:t>
      </w:r>
    </w:p>
    <w:p w14:paraId="3BEF6C72" w14:textId="77777777" w:rsidR="00934907" w:rsidRPr="00934907" w:rsidRDefault="00934907" w:rsidP="00934907">
      <w:pPr>
        <w:rPr>
          <w:bCs/>
        </w:rPr>
      </w:pPr>
    </w:p>
    <w:p w14:paraId="6B202C99" w14:textId="77777777" w:rsidR="00934907" w:rsidRPr="00934907" w:rsidRDefault="00934907" w:rsidP="00934907">
      <w:pPr>
        <w:rPr>
          <w:bCs/>
        </w:rPr>
      </w:pPr>
      <w:r w:rsidRPr="00934907">
        <w:rPr>
          <w:bCs/>
        </w:rPr>
        <w:t xml:space="preserve">Station table </w:t>
      </w:r>
    </w:p>
    <w:p w14:paraId="4C5BEBF5" w14:textId="77777777" w:rsidR="00934907" w:rsidRPr="00934907" w:rsidRDefault="00934907" w:rsidP="00934907">
      <w:pPr>
        <w:rPr>
          <w:bCs/>
        </w:rPr>
      </w:pPr>
      <w:r w:rsidRPr="00934907">
        <w:rPr>
          <w:bCs/>
        </w:rPr>
        <w:t>CREATE TABLE Station (</w:t>
      </w:r>
    </w:p>
    <w:p w14:paraId="7D77F1F0" w14:textId="77777777" w:rsidR="00934907" w:rsidRPr="00934907" w:rsidRDefault="00934907" w:rsidP="00934907">
      <w:pPr>
        <w:rPr>
          <w:bCs/>
        </w:rPr>
      </w:pPr>
      <w:r w:rsidRPr="00934907">
        <w:rPr>
          <w:bCs/>
        </w:rPr>
        <w:t xml:space="preserve">    Station_ID INT PRIMARY KEY,</w:t>
      </w:r>
    </w:p>
    <w:p w14:paraId="7D897F84" w14:textId="77777777" w:rsidR="00934907" w:rsidRPr="00934907" w:rsidRDefault="00934907" w:rsidP="00934907">
      <w:pPr>
        <w:rPr>
          <w:bCs/>
        </w:rPr>
      </w:pPr>
      <w:r w:rsidRPr="00934907">
        <w:rPr>
          <w:bCs/>
        </w:rPr>
        <w:t xml:space="preserve">    Station_Name VARCHAR(100),</w:t>
      </w:r>
    </w:p>
    <w:p w14:paraId="1EEDEA8F" w14:textId="77777777" w:rsidR="00934907" w:rsidRPr="00934907" w:rsidRDefault="00934907" w:rsidP="00934907">
      <w:pPr>
        <w:rPr>
          <w:bCs/>
        </w:rPr>
      </w:pPr>
      <w:r w:rsidRPr="00934907">
        <w:rPr>
          <w:bCs/>
        </w:rPr>
        <w:t xml:space="preserve">    Location VARCHAR(100)</w:t>
      </w:r>
    </w:p>
    <w:p w14:paraId="284C3050" w14:textId="77777777" w:rsidR="00934907" w:rsidRPr="00934907" w:rsidRDefault="00934907" w:rsidP="00934907">
      <w:pPr>
        <w:rPr>
          <w:bCs/>
        </w:rPr>
      </w:pPr>
      <w:r w:rsidRPr="00934907">
        <w:rPr>
          <w:bCs/>
        </w:rPr>
        <w:t>);</w:t>
      </w:r>
    </w:p>
    <w:p w14:paraId="0DE64807" w14:textId="77777777" w:rsidR="00934907" w:rsidRPr="00934907" w:rsidRDefault="00934907" w:rsidP="00934907">
      <w:pPr>
        <w:rPr>
          <w:b/>
        </w:rPr>
      </w:pPr>
    </w:p>
    <w:p w14:paraId="5665FBA6" w14:textId="77777777" w:rsidR="00934907" w:rsidRPr="00934907" w:rsidRDefault="00934907" w:rsidP="00934907">
      <w:pPr>
        <w:rPr>
          <w:b/>
        </w:rPr>
      </w:pPr>
      <w:r w:rsidRPr="00934907">
        <w:rPr>
          <w:b/>
        </w:rPr>
        <w:t xml:space="preserve">Train table </w:t>
      </w:r>
    </w:p>
    <w:p w14:paraId="2173F79B" w14:textId="77777777" w:rsidR="00934907" w:rsidRPr="00934907" w:rsidRDefault="00934907" w:rsidP="00934907">
      <w:pPr>
        <w:rPr>
          <w:bCs/>
        </w:rPr>
      </w:pPr>
      <w:r w:rsidRPr="00934907">
        <w:rPr>
          <w:bCs/>
        </w:rPr>
        <w:t>CREATE TABLE Train (</w:t>
      </w:r>
    </w:p>
    <w:p w14:paraId="78EEC926" w14:textId="77777777" w:rsidR="00934907" w:rsidRPr="00934907" w:rsidRDefault="00934907" w:rsidP="00934907">
      <w:pPr>
        <w:rPr>
          <w:bCs/>
        </w:rPr>
      </w:pPr>
      <w:r w:rsidRPr="00934907">
        <w:rPr>
          <w:bCs/>
        </w:rPr>
        <w:t xml:space="preserve">    Train_ID INT PRIMARY KEY,</w:t>
      </w:r>
    </w:p>
    <w:p w14:paraId="7BA7C0D2" w14:textId="77777777" w:rsidR="00934907" w:rsidRPr="00934907" w:rsidRDefault="00934907" w:rsidP="00934907">
      <w:pPr>
        <w:rPr>
          <w:bCs/>
        </w:rPr>
      </w:pPr>
      <w:r w:rsidRPr="00934907">
        <w:rPr>
          <w:bCs/>
        </w:rPr>
        <w:t xml:space="preserve">    Train_Name VARCHAR(100),</w:t>
      </w:r>
    </w:p>
    <w:p w14:paraId="6D9D289B" w14:textId="77777777" w:rsidR="00934907" w:rsidRPr="00934907" w:rsidRDefault="00934907" w:rsidP="00934907">
      <w:pPr>
        <w:rPr>
          <w:bCs/>
        </w:rPr>
      </w:pPr>
      <w:r w:rsidRPr="00934907">
        <w:rPr>
          <w:bCs/>
        </w:rPr>
        <w:t xml:space="preserve">    Source_Station_ID INT,</w:t>
      </w:r>
    </w:p>
    <w:p w14:paraId="412BA6F0" w14:textId="77777777" w:rsidR="00934907" w:rsidRPr="00934907" w:rsidRDefault="00934907" w:rsidP="00934907">
      <w:pPr>
        <w:rPr>
          <w:bCs/>
        </w:rPr>
      </w:pPr>
      <w:r w:rsidRPr="00934907">
        <w:rPr>
          <w:bCs/>
        </w:rPr>
        <w:t xml:space="preserve">    Destination_Station_ID INT,</w:t>
      </w:r>
    </w:p>
    <w:p w14:paraId="42B01CEE" w14:textId="77777777" w:rsidR="00934907" w:rsidRPr="00934907" w:rsidRDefault="00934907" w:rsidP="00934907">
      <w:pPr>
        <w:rPr>
          <w:bCs/>
        </w:rPr>
      </w:pPr>
      <w:r w:rsidRPr="00934907">
        <w:rPr>
          <w:bCs/>
        </w:rPr>
        <w:t xml:space="preserve">    Departure_Time TIME,</w:t>
      </w:r>
    </w:p>
    <w:p w14:paraId="7952A4D5" w14:textId="77777777" w:rsidR="00934907" w:rsidRPr="00934907" w:rsidRDefault="00934907" w:rsidP="00934907">
      <w:pPr>
        <w:rPr>
          <w:bCs/>
        </w:rPr>
      </w:pPr>
      <w:r w:rsidRPr="00934907">
        <w:rPr>
          <w:bCs/>
        </w:rPr>
        <w:t xml:space="preserve">    Arrival_Time TIME,</w:t>
      </w:r>
    </w:p>
    <w:p w14:paraId="728A7F6E" w14:textId="77777777" w:rsidR="00934907" w:rsidRPr="00934907" w:rsidRDefault="00934907" w:rsidP="00934907">
      <w:pPr>
        <w:rPr>
          <w:bCs/>
        </w:rPr>
      </w:pPr>
      <w:r w:rsidRPr="00934907">
        <w:rPr>
          <w:bCs/>
        </w:rPr>
        <w:t xml:space="preserve">    FOREIGN KEY (Source_Station_ID) REFERENCES Station(Station_ID),</w:t>
      </w:r>
    </w:p>
    <w:p w14:paraId="46478922" w14:textId="77777777" w:rsidR="00934907" w:rsidRPr="00934907" w:rsidRDefault="00934907" w:rsidP="00934907">
      <w:pPr>
        <w:rPr>
          <w:bCs/>
        </w:rPr>
      </w:pPr>
      <w:r w:rsidRPr="00934907">
        <w:rPr>
          <w:bCs/>
        </w:rPr>
        <w:t xml:space="preserve">    FOREIGN KEY (Destination_Station_ID) REFERENCES Station(Station_ID)</w:t>
      </w:r>
    </w:p>
    <w:p w14:paraId="4164C607" w14:textId="77777777" w:rsidR="00934907" w:rsidRPr="00934907" w:rsidRDefault="00934907" w:rsidP="00934907">
      <w:pPr>
        <w:rPr>
          <w:bCs/>
        </w:rPr>
      </w:pPr>
      <w:r w:rsidRPr="00934907">
        <w:rPr>
          <w:bCs/>
        </w:rPr>
        <w:t>);</w:t>
      </w:r>
    </w:p>
    <w:p w14:paraId="520DCADE" w14:textId="77777777" w:rsidR="00934907" w:rsidRPr="00934907" w:rsidRDefault="00934907" w:rsidP="00934907">
      <w:pPr>
        <w:rPr>
          <w:b/>
        </w:rPr>
      </w:pPr>
    </w:p>
    <w:p w14:paraId="762C75B2" w14:textId="77777777" w:rsidR="00934907" w:rsidRPr="00934907" w:rsidRDefault="00934907" w:rsidP="00934907">
      <w:pPr>
        <w:rPr>
          <w:b/>
        </w:rPr>
      </w:pPr>
      <w:r w:rsidRPr="00934907">
        <w:rPr>
          <w:b/>
        </w:rPr>
        <w:t xml:space="preserve">Route table </w:t>
      </w:r>
    </w:p>
    <w:p w14:paraId="22AC1FB5" w14:textId="77777777" w:rsidR="00934907" w:rsidRPr="00934907" w:rsidRDefault="00934907" w:rsidP="00934907">
      <w:pPr>
        <w:rPr>
          <w:bCs/>
        </w:rPr>
      </w:pPr>
      <w:r w:rsidRPr="00934907">
        <w:rPr>
          <w:bCs/>
        </w:rPr>
        <w:t>CREATE TABLE Route (</w:t>
      </w:r>
    </w:p>
    <w:p w14:paraId="404927EA" w14:textId="77777777" w:rsidR="00934907" w:rsidRPr="00934907" w:rsidRDefault="00934907" w:rsidP="00934907">
      <w:pPr>
        <w:rPr>
          <w:bCs/>
        </w:rPr>
      </w:pPr>
      <w:r w:rsidRPr="00934907">
        <w:rPr>
          <w:bCs/>
        </w:rPr>
        <w:t xml:space="preserve">    Route_ID INT PRIMARY KEY,</w:t>
      </w:r>
    </w:p>
    <w:p w14:paraId="518D0895" w14:textId="77777777" w:rsidR="00934907" w:rsidRPr="00934907" w:rsidRDefault="00934907" w:rsidP="00934907">
      <w:pPr>
        <w:rPr>
          <w:bCs/>
        </w:rPr>
      </w:pPr>
      <w:r w:rsidRPr="00934907">
        <w:rPr>
          <w:bCs/>
        </w:rPr>
        <w:t xml:space="preserve">    Train_ID INT,</w:t>
      </w:r>
    </w:p>
    <w:p w14:paraId="2A8F2E65" w14:textId="77777777" w:rsidR="00934907" w:rsidRPr="00934907" w:rsidRDefault="00934907" w:rsidP="00934907">
      <w:pPr>
        <w:rPr>
          <w:bCs/>
        </w:rPr>
      </w:pPr>
      <w:r w:rsidRPr="00934907">
        <w:rPr>
          <w:bCs/>
        </w:rPr>
        <w:t xml:space="preserve">    Station_ID INT,</w:t>
      </w:r>
    </w:p>
    <w:p w14:paraId="51F3B29B" w14:textId="77777777" w:rsidR="00934907" w:rsidRPr="00934907" w:rsidRDefault="00934907" w:rsidP="00934907">
      <w:pPr>
        <w:rPr>
          <w:bCs/>
        </w:rPr>
      </w:pPr>
      <w:r w:rsidRPr="00934907">
        <w:rPr>
          <w:bCs/>
        </w:rPr>
        <w:lastRenderedPageBreak/>
        <w:t xml:space="preserve">    Stop_Number INT,</w:t>
      </w:r>
    </w:p>
    <w:p w14:paraId="0D17BCF4" w14:textId="77777777" w:rsidR="00934907" w:rsidRPr="00934907" w:rsidRDefault="00934907" w:rsidP="00934907">
      <w:pPr>
        <w:rPr>
          <w:bCs/>
        </w:rPr>
      </w:pPr>
      <w:r w:rsidRPr="00934907">
        <w:rPr>
          <w:bCs/>
        </w:rPr>
        <w:t xml:space="preserve">    FOREIGN KEY (Train_ID) REFERENCES Train(Train_ID),</w:t>
      </w:r>
    </w:p>
    <w:p w14:paraId="62B88B8B" w14:textId="77777777" w:rsidR="00934907" w:rsidRPr="00934907" w:rsidRDefault="00934907" w:rsidP="00934907">
      <w:pPr>
        <w:rPr>
          <w:bCs/>
        </w:rPr>
      </w:pPr>
      <w:r w:rsidRPr="00934907">
        <w:rPr>
          <w:bCs/>
        </w:rPr>
        <w:t xml:space="preserve">    FOREIGN KEY (Station_ID) REFERENCES Station(Station_ID)</w:t>
      </w:r>
    </w:p>
    <w:p w14:paraId="5CCE4875" w14:textId="77777777" w:rsidR="00934907" w:rsidRPr="00934907" w:rsidRDefault="00934907" w:rsidP="00934907">
      <w:pPr>
        <w:rPr>
          <w:bCs/>
        </w:rPr>
      </w:pPr>
      <w:r w:rsidRPr="00934907">
        <w:rPr>
          <w:bCs/>
        </w:rPr>
        <w:t>);</w:t>
      </w:r>
    </w:p>
    <w:p w14:paraId="70BE9F18" w14:textId="77777777" w:rsidR="00934907" w:rsidRPr="00934907" w:rsidRDefault="00934907" w:rsidP="00934907">
      <w:pPr>
        <w:rPr>
          <w:bCs/>
        </w:rPr>
      </w:pPr>
    </w:p>
    <w:p w14:paraId="5BEA5FD1" w14:textId="77777777" w:rsidR="00934907" w:rsidRPr="00934907" w:rsidRDefault="00934907" w:rsidP="00934907">
      <w:pPr>
        <w:rPr>
          <w:b/>
        </w:rPr>
      </w:pPr>
      <w:r w:rsidRPr="00934907">
        <w:rPr>
          <w:b/>
        </w:rPr>
        <w:t xml:space="preserve">Ticket table </w:t>
      </w:r>
    </w:p>
    <w:p w14:paraId="496AB7C2" w14:textId="77777777" w:rsidR="00934907" w:rsidRPr="00934907" w:rsidRDefault="00934907" w:rsidP="00934907">
      <w:pPr>
        <w:rPr>
          <w:b/>
        </w:rPr>
      </w:pPr>
    </w:p>
    <w:p w14:paraId="1E18575C" w14:textId="77777777" w:rsidR="00934907" w:rsidRPr="00934907" w:rsidRDefault="00934907" w:rsidP="00934907">
      <w:pPr>
        <w:rPr>
          <w:bCs/>
        </w:rPr>
      </w:pPr>
      <w:r w:rsidRPr="00934907">
        <w:rPr>
          <w:bCs/>
        </w:rPr>
        <w:t>CREATE TABLE Ticket (</w:t>
      </w:r>
    </w:p>
    <w:p w14:paraId="26DC1BA5" w14:textId="77777777" w:rsidR="00934907" w:rsidRPr="00934907" w:rsidRDefault="00934907" w:rsidP="00934907">
      <w:pPr>
        <w:rPr>
          <w:bCs/>
        </w:rPr>
      </w:pPr>
      <w:r w:rsidRPr="00934907">
        <w:rPr>
          <w:bCs/>
        </w:rPr>
        <w:t xml:space="preserve"> </w:t>
      </w:r>
      <w:r w:rsidRPr="00934907">
        <w:rPr>
          <w:b/>
        </w:rPr>
        <w:t xml:space="preserve">   </w:t>
      </w:r>
      <w:r w:rsidRPr="00934907">
        <w:rPr>
          <w:bCs/>
        </w:rPr>
        <w:t>Ticket_ID INT PRIMARY KEY,</w:t>
      </w:r>
    </w:p>
    <w:p w14:paraId="651D5DC2" w14:textId="77777777" w:rsidR="00934907" w:rsidRPr="00934907" w:rsidRDefault="00934907" w:rsidP="00934907">
      <w:pPr>
        <w:rPr>
          <w:bCs/>
        </w:rPr>
      </w:pPr>
      <w:r w:rsidRPr="00934907">
        <w:rPr>
          <w:bCs/>
        </w:rPr>
        <w:t xml:space="preserve">    Passenger_ID INT,</w:t>
      </w:r>
    </w:p>
    <w:p w14:paraId="32A2CCFE" w14:textId="77777777" w:rsidR="00934907" w:rsidRPr="00934907" w:rsidRDefault="00934907" w:rsidP="00934907">
      <w:pPr>
        <w:rPr>
          <w:bCs/>
        </w:rPr>
      </w:pPr>
      <w:r w:rsidRPr="00934907">
        <w:rPr>
          <w:bCs/>
        </w:rPr>
        <w:t xml:space="preserve">    Train_ID INT,</w:t>
      </w:r>
    </w:p>
    <w:p w14:paraId="2A9F0D3B" w14:textId="77777777" w:rsidR="00934907" w:rsidRPr="00934907" w:rsidRDefault="00934907" w:rsidP="00934907">
      <w:pPr>
        <w:rPr>
          <w:bCs/>
        </w:rPr>
      </w:pPr>
      <w:r w:rsidRPr="00934907">
        <w:rPr>
          <w:bCs/>
        </w:rPr>
        <w:t xml:space="preserve">    Source_Station_ID INT,</w:t>
      </w:r>
    </w:p>
    <w:p w14:paraId="32CB6BEC" w14:textId="77777777" w:rsidR="00934907" w:rsidRPr="00934907" w:rsidRDefault="00934907" w:rsidP="00934907">
      <w:pPr>
        <w:rPr>
          <w:bCs/>
        </w:rPr>
      </w:pPr>
      <w:r w:rsidRPr="00934907">
        <w:rPr>
          <w:bCs/>
        </w:rPr>
        <w:t xml:space="preserve">    Destination_Station_ID INT,</w:t>
      </w:r>
    </w:p>
    <w:p w14:paraId="40F80E42" w14:textId="77777777" w:rsidR="00934907" w:rsidRPr="00934907" w:rsidRDefault="00934907" w:rsidP="00934907">
      <w:pPr>
        <w:rPr>
          <w:bCs/>
        </w:rPr>
      </w:pPr>
      <w:r w:rsidRPr="00934907">
        <w:rPr>
          <w:bCs/>
        </w:rPr>
        <w:t xml:space="preserve">    Date_of_Journey DATE,</w:t>
      </w:r>
    </w:p>
    <w:p w14:paraId="0747C56F" w14:textId="77777777" w:rsidR="00934907" w:rsidRPr="00934907" w:rsidRDefault="00934907" w:rsidP="00934907">
      <w:pPr>
        <w:rPr>
          <w:bCs/>
        </w:rPr>
      </w:pPr>
      <w:r w:rsidRPr="00934907">
        <w:rPr>
          <w:bCs/>
        </w:rPr>
        <w:t xml:space="preserve">    Fare DECIMAL(10,2),</w:t>
      </w:r>
    </w:p>
    <w:p w14:paraId="676DE36D" w14:textId="77777777" w:rsidR="00934907" w:rsidRPr="00934907" w:rsidRDefault="00934907" w:rsidP="00934907">
      <w:pPr>
        <w:rPr>
          <w:bCs/>
        </w:rPr>
      </w:pPr>
      <w:r w:rsidRPr="00934907">
        <w:rPr>
          <w:bCs/>
        </w:rPr>
        <w:t xml:space="preserve">    Seat_No VARCHAR(10),</w:t>
      </w:r>
    </w:p>
    <w:p w14:paraId="7DBABDF6" w14:textId="77777777" w:rsidR="00934907" w:rsidRPr="00934907" w:rsidRDefault="00934907" w:rsidP="00934907">
      <w:pPr>
        <w:rPr>
          <w:bCs/>
        </w:rPr>
      </w:pPr>
      <w:r w:rsidRPr="00934907">
        <w:rPr>
          <w:bCs/>
        </w:rPr>
        <w:t xml:space="preserve">    FOREIGN KEY (Passenger_ID) REFERENCES Passenger(Passenger_ID),</w:t>
      </w:r>
    </w:p>
    <w:p w14:paraId="00167FC1" w14:textId="77777777" w:rsidR="00934907" w:rsidRPr="00934907" w:rsidRDefault="00934907" w:rsidP="00934907">
      <w:pPr>
        <w:rPr>
          <w:bCs/>
        </w:rPr>
      </w:pPr>
      <w:r w:rsidRPr="00934907">
        <w:rPr>
          <w:bCs/>
        </w:rPr>
        <w:t xml:space="preserve">    FOREIGN KEY (Train_ID) REFERENCES Train(Train_ID),</w:t>
      </w:r>
    </w:p>
    <w:p w14:paraId="7A2FCC7A" w14:textId="77777777" w:rsidR="00934907" w:rsidRPr="00934907" w:rsidRDefault="00934907" w:rsidP="00934907">
      <w:pPr>
        <w:rPr>
          <w:bCs/>
        </w:rPr>
      </w:pPr>
      <w:r w:rsidRPr="00934907">
        <w:rPr>
          <w:bCs/>
        </w:rPr>
        <w:t xml:space="preserve">    FOREIGN KEY (Source_Station_ID) REFERENCES Station(Station_ID),</w:t>
      </w:r>
    </w:p>
    <w:p w14:paraId="16C45B76" w14:textId="77777777" w:rsidR="00934907" w:rsidRPr="00934907" w:rsidRDefault="00934907" w:rsidP="00934907">
      <w:pPr>
        <w:rPr>
          <w:bCs/>
        </w:rPr>
      </w:pPr>
      <w:r w:rsidRPr="00934907">
        <w:rPr>
          <w:bCs/>
        </w:rPr>
        <w:t xml:space="preserve">    FOREIGN KEY (Destination_Station_ID) REFERENCES Station(Station_ID)</w:t>
      </w:r>
    </w:p>
    <w:p w14:paraId="05F577CA" w14:textId="77777777" w:rsidR="00934907" w:rsidRPr="00934907" w:rsidRDefault="00934907" w:rsidP="00934907">
      <w:pPr>
        <w:rPr>
          <w:bCs/>
        </w:rPr>
      </w:pPr>
      <w:r w:rsidRPr="00934907">
        <w:rPr>
          <w:bCs/>
        </w:rPr>
        <w:t>);</w:t>
      </w:r>
    </w:p>
    <w:p w14:paraId="35014385" w14:textId="77777777" w:rsidR="00934907" w:rsidRPr="00934907" w:rsidRDefault="00934907" w:rsidP="00934907">
      <w:pPr>
        <w:rPr>
          <w:bCs/>
        </w:rPr>
      </w:pPr>
    </w:p>
    <w:p w14:paraId="0C881591" w14:textId="77777777" w:rsidR="00934907" w:rsidRPr="00934907" w:rsidRDefault="00934907" w:rsidP="00934907">
      <w:pPr>
        <w:rPr>
          <w:bCs/>
        </w:rPr>
      </w:pPr>
      <w:r w:rsidRPr="00934907">
        <w:rPr>
          <w:bCs/>
        </w:rPr>
        <w:t xml:space="preserve">Payment  table </w:t>
      </w:r>
    </w:p>
    <w:p w14:paraId="5BB023C1" w14:textId="77777777" w:rsidR="00934907" w:rsidRPr="00934907" w:rsidRDefault="00934907" w:rsidP="00934907">
      <w:pPr>
        <w:rPr>
          <w:bCs/>
        </w:rPr>
      </w:pPr>
    </w:p>
    <w:p w14:paraId="0F589947" w14:textId="77777777" w:rsidR="00934907" w:rsidRPr="00934907" w:rsidRDefault="00934907" w:rsidP="00934907">
      <w:pPr>
        <w:rPr>
          <w:bCs/>
        </w:rPr>
      </w:pPr>
      <w:r w:rsidRPr="00934907">
        <w:rPr>
          <w:bCs/>
        </w:rPr>
        <w:t>CREATE TABLE Payment (</w:t>
      </w:r>
    </w:p>
    <w:p w14:paraId="54FCFD6D" w14:textId="77777777" w:rsidR="00934907" w:rsidRPr="00934907" w:rsidRDefault="00934907" w:rsidP="00934907">
      <w:pPr>
        <w:rPr>
          <w:bCs/>
        </w:rPr>
      </w:pPr>
      <w:r w:rsidRPr="00934907">
        <w:rPr>
          <w:bCs/>
        </w:rPr>
        <w:lastRenderedPageBreak/>
        <w:t xml:space="preserve">    Payment_ID INT PRIMARY KEY,</w:t>
      </w:r>
    </w:p>
    <w:p w14:paraId="08932720" w14:textId="77777777" w:rsidR="00934907" w:rsidRPr="00934907" w:rsidRDefault="00934907" w:rsidP="00934907">
      <w:pPr>
        <w:rPr>
          <w:bCs/>
        </w:rPr>
      </w:pPr>
      <w:r w:rsidRPr="00934907">
        <w:rPr>
          <w:bCs/>
        </w:rPr>
        <w:t xml:space="preserve">    Ticket_ID INT UNIQUE,</w:t>
      </w:r>
    </w:p>
    <w:p w14:paraId="1050B904" w14:textId="77777777" w:rsidR="00934907" w:rsidRPr="00934907" w:rsidRDefault="00934907" w:rsidP="00934907">
      <w:pPr>
        <w:rPr>
          <w:bCs/>
        </w:rPr>
      </w:pPr>
      <w:r w:rsidRPr="00934907">
        <w:rPr>
          <w:bCs/>
        </w:rPr>
        <w:t xml:space="preserve">    Payment_Mode VARCHAR(20),</w:t>
      </w:r>
    </w:p>
    <w:p w14:paraId="03D67F63" w14:textId="77777777" w:rsidR="00934907" w:rsidRPr="00934907" w:rsidRDefault="00934907" w:rsidP="00934907">
      <w:pPr>
        <w:rPr>
          <w:bCs/>
        </w:rPr>
      </w:pPr>
      <w:r w:rsidRPr="00934907">
        <w:rPr>
          <w:bCs/>
        </w:rPr>
        <w:t xml:space="preserve">    Payment_Date DATE,</w:t>
      </w:r>
    </w:p>
    <w:p w14:paraId="56E19D87" w14:textId="77777777" w:rsidR="00934907" w:rsidRPr="00934907" w:rsidRDefault="00934907" w:rsidP="00934907">
      <w:pPr>
        <w:rPr>
          <w:bCs/>
        </w:rPr>
      </w:pPr>
      <w:r w:rsidRPr="00934907">
        <w:rPr>
          <w:bCs/>
        </w:rPr>
        <w:t xml:space="preserve">    Amount DECIMAL(10,2),</w:t>
      </w:r>
    </w:p>
    <w:p w14:paraId="28653676" w14:textId="77777777" w:rsidR="00934907" w:rsidRPr="00934907" w:rsidRDefault="00934907" w:rsidP="00934907">
      <w:pPr>
        <w:rPr>
          <w:bCs/>
        </w:rPr>
      </w:pPr>
      <w:r w:rsidRPr="00934907">
        <w:rPr>
          <w:bCs/>
        </w:rPr>
        <w:t xml:space="preserve">    FOREIGN KEY (Ticket_ID) REFERENCES Ticket(Ticket_ID)</w:t>
      </w:r>
    </w:p>
    <w:p w14:paraId="4DE70E5B" w14:textId="77777777" w:rsidR="00934907" w:rsidRPr="00934907" w:rsidRDefault="00934907" w:rsidP="00934907">
      <w:pPr>
        <w:rPr>
          <w:bCs/>
        </w:rPr>
      </w:pPr>
      <w:r w:rsidRPr="00934907">
        <w:rPr>
          <w:bCs/>
        </w:rPr>
        <w:t>);</w:t>
      </w:r>
    </w:p>
    <w:p w14:paraId="341E8975" w14:textId="77777777" w:rsidR="00934907" w:rsidRPr="00934907" w:rsidRDefault="00934907" w:rsidP="00934907">
      <w:pPr>
        <w:rPr>
          <w:bCs/>
        </w:rPr>
      </w:pPr>
    </w:p>
    <w:p w14:paraId="128C2386" w14:textId="77777777" w:rsidR="00934907" w:rsidRPr="00934907" w:rsidRDefault="00934907" w:rsidP="00934907">
      <w:pPr>
        <w:rPr>
          <w:bCs/>
        </w:rPr>
      </w:pPr>
    </w:p>
    <w:p w14:paraId="253B933D" w14:textId="77777777" w:rsidR="00934907" w:rsidRPr="00934907" w:rsidRDefault="00934907" w:rsidP="00934907">
      <w:pPr>
        <w:rPr>
          <w:bCs/>
        </w:rPr>
      </w:pPr>
    </w:p>
    <w:p w14:paraId="798C508A" w14:textId="77777777" w:rsidR="00934907" w:rsidRPr="00934907" w:rsidRDefault="00934907" w:rsidP="00934907">
      <w:pPr>
        <w:rPr>
          <w:bCs/>
        </w:rPr>
      </w:pPr>
    </w:p>
    <w:p w14:paraId="16FAC5FB" w14:textId="77777777" w:rsidR="00934907" w:rsidRPr="00934907" w:rsidRDefault="00934907" w:rsidP="00934907">
      <w:pPr>
        <w:rPr>
          <w:bCs/>
        </w:rPr>
      </w:pPr>
    </w:p>
    <w:p w14:paraId="2D89EDCD" w14:textId="77777777" w:rsidR="00934907" w:rsidRPr="00934907" w:rsidRDefault="00934907" w:rsidP="00934907">
      <w:pPr>
        <w:rPr>
          <w:bCs/>
        </w:rPr>
      </w:pPr>
    </w:p>
    <w:p w14:paraId="1F748D1E" w14:textId="631926C5" w:rsidR="00934907" w:rsidRPr="00934907" w:rsidRDefault="00934907" w:rsidP="00934907">
      <w:pPr>
        <w:rPr>
          <w:bCs/>
        </w:rPr>
      </w:pPr>
      <w:r w:rsidRPr="00934907">
        <w:rPr>
          <w:noProof/>
          <w:lang w:val="en-IN" w:eastAsia="en-IN"/>
        </w:rPr>
        <w:drawing>
          <wp:inline distT="0" distB="0" distL="0" distR="0" wp14:anchorId="45269C60" wp14:editId="4F5125D5">
            <wp:extent cx="5486400" cy="3657600"/>
            <wp:effectExtent l="0" t="0" r="0" b="0"/>
            <wp:docPr id="1933885784" name="Picture 67" descr="A diagram of a train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85784" name="Picture 67" descr="A diagram of a train statio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55681DA" w14:textId="77777777" w:rsidR="00934907" w:rsidRPr="00934907" w:rsidRDefault="00934907" w:rsidP="00934907">
      <w:pPr>
        <w:rPr>
          <w:bCs/>
        </w:rPr>
      </w:pPr>
    </w:p>
    <w:p w14:paraId="72C06CBF" w14:textId="77777777" w:rsidR="00934907" w:rsidRPr="00934907" w:rsidRDefault="00934907" w:rsidP="00934907">
      <w:pPr>
        <w:rPr>
          <w:bCs/>
        </w:rPr>
      </w:pPr>
    </w:p>
    <w:p w14:paraId="5B18D272" w14:textId="77777777" w:rsidR="00934907" w:rsidRPr="00934907" w:rsidRDefault="00934907" w:rsidP="00934907">
      <w:pPr>
        <w:rPr>
          <w:bCs/>
        </w:rPr>
      </w:pPr>
    </w:p>
    <w:p w14:paraId="624E5161" w14:textId="77777777" w:rsidR="00934907" w:rsidRPr="00934907" w:rsidRDefault="00934907" w:rsidP="00934907">
      <w:pPr>
        <w:rPr>
          <w:bCs/>
        </w:rPr>
      </w:pPr>
    </w:p>
    <w:p w14:paraId="7194DAA4" w14:textId="77777777" w:rsidR="00934907" w:rsidRPr="00934907" w:rsidRDefault="00934907" w:rsidP="00934907">
      <w:pPr>
        <w:rPr>
          <w:b/>
        </w:rPr>
      </w:pPr>
      <w:r w:rsidRPr="00934907">
        <w:rPr>
          <w:b/>
        </w:rPr>
        <w:t>Result:</w:t>
      </w:r>
    </w:p>
    <w:p w14:paraId="7694AEB3" w14:textId="1AB3D1F3" w:rsidR="00F7400B" w:rsidRDefault="00934907" w:rsidP="00934907">
      <w:r w:rsidRPr="00934907">
        <w:t xml:space="preserve">Thus the database design methodology and ER Model design diagram and converting the ER diagram into RDBMS was done successfully </w:t>
      </w:r>
    </w:p>
    <w:p w14:paraId="6990139B" w14:textId="56805C2A" w:rsidR="00CD2A24" w:rsidRDefault="00F7400B" w:rsidP="004A727D">
      <w:pPr>
        <w:spacing w:after="0" w:line="240" w:lineRule="auto"/>
      </w:pPr>
      <w:r>
        <w:br w:type="page"/>
      </w:r>
    </w:p>
    <w:p w14:paraId="629A4948" w14:textId="77777777" w:rsidR="00151139" w:rsidRDefault="00151139" w:rsidP="00151139">
      <w:pPr>
        <w:jc w:val="center"/>
        <w:rPr>
          <w:b/>
        </w:rPr>
      </w:pPr>
      <w:r>
        <w:rPr>
          <w:b/>
        </w:rPr>
        <w:lastRenderedPageBreak/>
        <w:t xml:space="preserve">TASK 2 : Generating design or other traditional data base models </w:t>
      </w:r>
    </w:p>
    <w:p w14:paraId="53FA4206" w14:textId="77777777" w:rsidR="00151139" w:rsidRDefault="00151139" w:rsidP="00151139">
      <w:pPr>
        <w:jc w:val="both"/>
        <w:rPr>
          <w:rFonts w:ascii="Times New Roman" w:hAnsi="Times New Roman" w:cs="Times New Roman"/>
          <w:b/>
          <w:bCs/>
        </w:rPr>
      </w:pPr>
      <w:r>
        <w:rPr>
          <w:rFonts w:ascii="Times New Roman" w:hAnsi="Times New Roman" w:cs="Times New Roman"/>
          <w:b/>
          <w:bCs/>
        </w:rPr>
        <w:t>Aim:</w:t>
      </w:r>
    </w:p>
    <w:p w14:paraId="42C3BC1E" w14:textId="77777777" w:rsidR="00151139" w:rsidRDefault="00151139" w:rsidP="00151139">
      <w:pPr>
        <w:tabs>
          <w:tab w:val="left" w:pos="1056"/>
        </w:tabs>
        <w:spacing w:line="273" w:lineRule="exact"/>
        <w:rPr>
          <w:rFonts w:ascii="Times New Roman" w:hAnsi="Times New Roman" w:cs="Times New Roman"/>
        </w:rPr>
      </w:pPr>
      <w:r>
        <w:rPr>
          <w:rFonts w:ascii="Times New Roman" w:hAnsi="Times New Roman" w:cs="Times New Roman"/>
        </w:rPr>
        <w:t>To perform SQL relations using DDL,DCL,DML,DRL Command and operations like create ,insert ,delete ,update basic select</w:t>
      </w:r>
    </w:p>
    <w:p w14:paraId="6A149FDD" w14:textId="77777777" w:rsidR="00151139" w:rsidRDefault="00151139" w:rsidP="00151139">
      <w:pPr>
        <w:tabs>
          <w:tab w:val="left" w:pos="1056"/>
        </w:tabs>
        <w:spacing w:line="273" w:lineRule="exact"/>
        <w:rPr>
          <w:rFonts w:ascii="Times New Roman" w:hAnsi="Times New Roman" w:cs="Times New Roman"/>
        </w:rPr>
      </w:pPr>
    </w:p>
    <w:p w14:paraId="3445E0BD"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a) Class Table</w:t>
      </w:r>
    </w:p>
    <w:p w14:paraId="77CB8B5F"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CREATE TABLE class (</w:t>
      </w:r>
    </w:p>
    <w:p w14:paraId="56AEBE1C"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class_id INT PRIMARY KEY,</w:t>
      </w:r>
    </w:p>
    <w:p w14:paraId="08C02918"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class_code VARCHAR(10) UNIQUE,</w:t>
      </w:r>
    </w:p>
    <w:p w14:paraId="4EF526EE"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class_name VARCHAR(10) NOT NULL</w:t>
      </w:r>
    </w:p>
    <w:p w14:paraId="2DE34E8E"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w:t>
      </w:r>
    </w:p>
    <w:p w14:paraId="04496C1D"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b) Zone Table</w:t>
      </w:r>
    </w:p>
    <w:p w14:paraId="0FC555CD"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CREATE TABLE zone (</w:t>
      </w:r>
    </w:p>
    <w:p w14:paraId="207954F8"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zone_id INT,</w:t>
      </w:r>
    </w:p>
    <w:p w14:paraId="69BD6A1C"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zone_name VARCHAR(10),</w:t>
      </w:r>
    </w:p>
    <w:p w14:paraId="229CA0F8"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zone_code VARCHAR(10)</w:t>
      </w:r>
    </w:p>
    <w:p w14:paraId="6DD81A0A"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w:t>
      </w:r>
    </w:p>
    <w:p w14:paraId="166BEA92"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c) Student Table</w:t>
      </w:r>
    </w:p>
    <w:p w14:paraId="45129D1C"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CREATE TABLE student (</w:t>
      </w:r>
    </w:p>
    <w:p w14:paraId="76220C3E"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vtu CHAR(4),</w:t>
      </w:r>
    </w:p>
    <w:p w14:paraId="133C94E5"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name VARCHAR(10),</w:t>
      </w:r>
    </w:p>
    <w:p w14:paraId="1628DE19"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address VARCHAR(10),</w:t>
      </w:r>
    </w:p>
    <w:p w14:paraId="38DD34CE"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dept CHAR(3),</w:t>
      </w:r>
    </w:p>
    <w:p w14:paraId="193FA6DE"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age INT</w:t>
      </w:r>
    </w:p>
    <w:p w14:paraId="39F158EF"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w:t>
      </w:r>
    </w:p>
    <w:p w14:paraId="7AED8AD5"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Segoe UI Emoji" w:hAnsi="Segoe UI Emoji" w:cs="Segoe UI Emoji"/>
        </w:rPr>
        <w:t>🟢</w:t>
      </w:r>
      <w:r w:rsidRPr="00E07708">
        <w:rPr>
          <w:rFonts w:ascii="Times New Roman" w:hAnsi="Times New Roman" w:cs="Times New Roman"/>
        </w:rPr>
        <w:t xml:space="preserve"> 2. INSERT Operation</w:t>
      </w:r>
    </w:p>
    <w:p w14:paraId="05F40E8F"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Syntax:</w:t>
      </w:r>
    </w:p>
    <w:p w14:paraId="7EDF3D1E" w14:textId="77777777" w:rsidR="00151139"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INSERT INTO table_name (col1, col2, ...) VALUES (data1, data2, ...);</w:t>
      </w:r>
    </w:p>
    <w:p w14:paraId="55389871" w14:textId="77777777" w:rsidR="00151139" w:rsidRPr="00E07708" w:rsidRDefault="00151139" w:rsidP="00151139">
      <w:pPr>
        <w:tabs>
          <w:tab w:val="left" w:pos="1056"/>
        </w:tabs>
        <w:spacing w:line="273" w:lineRule="exact"/>
        <w:rPr>
          <w:rFonts w:ascii="Times New Roman" w:hAnsi="Times New Roman" w:cs="Times New Roman"/>
        </w:rPr>
      </w:pPr>
    </w:p>
    <w:p w14:paraId="773CFA4B"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Examples:</w:t>
      </w:r>
    </w:p>
    <w:p w14:paraId="795B07E1"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INSERT INTO zone VALUES (1, 'North Zone', 'NZ');</w:t>
      </w:r>
    </w:p>
    <w:p w14:paraId="344A2DA9" w14:textId="77777777" w:rsidR="00151139"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INSERT INTO zone VALUES (2, 'South Zone', 'SZ');</w:t>
      </w:r>
    </w:p>
    <w:p w14:paraId="1CC68E07" w14:textId="77777777" w:rsidR="00151139" w:rsidRPr="00E07708" w:rsidRDefault="00151139" w:rsidP="00151139">
      <w:pPr>
        <w:tabs>
          <w:tab w:val="left" w:pos="1056"/>
        </w:tabs>
        <w:spacing w:line="273" w:lineRule="exact"/>
        <w:rPr>
          <w:rFonts w:ascii="Times New Roman" w:hAnsi="Times New Roman" w:cs="Times New Roman"/>
        </w:rPr>
      </w:pPr>
    </w:p>
    <w:p w14:paraId="08437006"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Segoe UI Emoji" w:hAnsi="Segoe UI Emoji" w:cs="Segoe UI Emoji"/>
        </w:rPr>
        <w:t>🟣</w:t>
      </w:r>
      <w:r w:rsidRPr="00E07708">
        <w:rPr>
          <w:rFonts w:ascii="Times New Roman" w:hAnsi="Times New Roman" w:cs="Times New Roman"/>
        </w:rPr>
        <w:t xml:space="preserve"> 3. SELECT Operation</w:t>
      </w:r>
    </w:p>
    <w:p w14:paraId="1E2D429D"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Syntax:</w:t>
      </w:r>
    </w:p>
    <w:p w14:paraId="49614FDC"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SELECT * FROM table_name;</w:t>
      </w:r>
    </w:p>
    <w:p w14:paraId="3541880F"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Example:</w:t>
      </w:r>
    </w:p>
    <w:p w14:paraId="2E0D78D3"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SELECT * FROM zone;</w:t>
      </w:r>
    </w:p>
    <w:p w14:paraId="55E0F42B" w14:textId="77777777" w:rsidR="00151139" w:rsidRPr="00E07708" w:rsidRDefault="00151139" w:rsidP="00151139">
      <w:pPr>
        <w:tabs>
          <w:tab w:val="left" w:pos="1056"/>
        </w:tabs>
        <w:spacing w:line="273" w:lineRule="exact"/>
        <w:rPr>
          <w:rFonts w:ascii="Times New Roman" w:hAnsi="Times New Roman" w:cs="Times New Roman"/>
        </w:rPr>
      </w:pPr>
    </w:p>
    <w:p w14:paraId="3203F455"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Segoe UI Emoji" w:hAnsi="Segoe UI Emoji" w:cs="Segoe UI Emoji"/>
        </w:rPr>
        <w:t>🔵</w:t>
      </w:r>
      <w:r w:rsidRPr="00E07708">
        <w:rPr>
          <w:rFonts w:ascii="Times New Roman" w:hAnsi="Times New Roman" w:cs="Times New Roman"/>
        </w:rPr>
        <w:t xml:space="preserve"> 4. DELETE Operation</w:t>
      </w:r>
    </w:p>
    <w:p w14:paraId="5CC12B22" w14:textId="77777777" w:rsidR="00151139" w:rsidRPr="00E07708" w:rsidRDefault="00151139" w:rsidP="00151139">
      <w:pPr>
        <w:tabs>
          <w:tab w:val="left" w:pos="1056"/>
        </w:tabs>
        <w:spacing w:line="273" w:lineRule="exact"/>
        <w:rPr>
          <w:rFonts w:ascii="Times New Roman" w:hAnsi="Times New Roman" w:cs="Times New Roman"/>
        </w:rPr>
      </w:pPr>
    </w:p>
    <w:p w14:paraId="79A0916A"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Syntax:</w:t>
      </w:r>
    </w:p>
    <w:p w14:paraId="1FF77616" w14:textId="77777777" w:rsidR="00151139" w:rsidRPr="00E07708" w:rsidRDefault="00151139" w:rsidP="00151139">
      <w:pPr>
        <w:tabs>
          <w:tab w:val="left" w:pos="1056"/>
        </w:tabs>
        <w:spacing w:line="273" w:lineRule="exact"/>
        <w:rPr>
          <w:rFonts w:ascii="Times New Roman" w:hAnsi="Times New Roman" w:cs="Times New Roman"/>
        </w:rPr>
      </w:pPr>
    </w:p>
    <w:p w14:paraId="7379F717"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DELETE FROM table_name WHERE condition;</w:t>
      </w:r>
    </w:p>
    <w:p w14:paraId="29092A0A" w14:textId="77777777" w:rsidR="00151139" w:rsidRPr="00E07708" w:rsidRDefault="00151139" w:rsidP="00151139">
      <w:pPr>
        <w:tabs>
          <w:tab w:val="left" w:pos="1056"/>
        </w:tabs>
        <w:spacing w:line="273" w:lineRule="exact"/>
        <w:rPr>
          <w:rFonts w:ascii="Times New Roman" w:hAnsi="Times New Roman" w:cs="Times New Roman"/>
        </w:rPr>
      </w:pPr>
    </w:p>
    <w:p w14:paraId="5F9E7EB3"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Example:</w:t>
      </w:r>
    </w:p>
    <w:p w14:paraId="5E6F744A" w14:textId="77777777" w:rsidR="00151139" w:rsidRPr="00E07708" w:rsidRDefault="00151139" w:rsidP="00151139">
      <w:pPr>
        <w:tabs>
          <w:tab w:val="left" w:pos="1056"/>
        </w:tabs>
        <w:spacing w:line="273" w:lineRule="exact"/>
        <w:rPr>
          <w:rFonts w:ascii="Times New Roman" w:hAnsi="Times New Roman" w:cs="Times New Roman"/>
        </w:rPr>
      </w:pPr>
    </w:p>
    <w:p w14:paraId="74CD1DDC"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DELETE FROM zone WHERE zone_name = 'North Zone';</w:t>
      </w:r>
    </w:p>
    <w:p w14:paraId="7BFF7F19" w14:textId="77777777" w:rsidR="00151139" w:rsidRPr="00E07708" w:rsidRDefault="00151139" w:rsidP="00151139">
      <w:pPr>
        <w:tabs>
          <w:tab w:val="left" w:pos="1056"/>
        </w:tabs>
        <w:spacing w:line="273" w:lineRule="exact"/>
        <w:rPr>
          <w:rFonts w:ascii="Times New Roman" w:hAnsi="Times New Roman" w:cs="Times New Roman"/>
        </w:rPr>
      </w:pPr>
    </w:p>
    <w:p w14:paraId="13BBDDCB" w14:textId="77777777" w:rsidR="00151139" w:rsidRPr="00E07708" w:rsidRDefault="00151139" w:rsidP="00151139">
      <w:pPr>
        <w:tabs>
          <w:tab w:val="left" w:pos="1056"/>
        </w:tabs>
        <w:spacing w:line="273" w:lineRule="exact"/>
        <w:rPr>
          <w:rFonts w:ascii="Times New Roman" w:hAnsi="Times New Roman" w:cs="Times New Roman"/>
        </w:rPr>
      </w:pPr>
    </w:p>
    <w:p w14:paraId="29386407"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w:t>
      </w:r>
    </w:p>
    <w:p w14:paraId="73622B9E" w14:textId="77777777" w:rsidR="00151139" w:rsidRPr="00E07708" w:rsidRDefault="00151139" w:rsidP="00151139">
      <w:pPr>
        <w:tabs>
          <w:tab w:val="left" w:pos="1056"/>
        </w:tabs>
        <w:spacing w:line="273" w:lineRule="exact"/>
        <w:rPr>
          <w:rFonts w:ascii="Times New Roman" w:hAnsi="Times New Roman" w:cs="Times New Roman"/>
        </w:rPr>
      </w:pPr>
    </w:p>
    <w:p w14:paraId="18304CC1"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Segoe UI Emoji" w:hAnsi="Segoe UI Emoji" w:cs="Segoe UI Emoji"/>
        </w:rPr>
        <w:t>🟠</w:t>
      </w:r>
      <w:r w:rsidRPr="00E07708">
        <w:rPr>
          <w:rFonts w:ascii="Times New Roman" w:hAnsi="Times New Roman" w:cs="Times New Roman"/>
        </w:rPr>
        <w:t xml:space="preserve"> 5. UPDATE Operation</w:t>
      </w:r>
    </w:p>
    <w:p w14:paraId="0FFD4170" w14:textId="77777777" w:rsidR="00151139" w:rsidRPr="00E07708" w:rsidRDefault="00151139" w:rsidP="00151139">
      <w:pPr>
        <w:tabs>
          <w:tab w:val="left" w:pos="1056"/>
        </w:tabs>
        <w:spacing w:line="273" w:lineRule="exact"/>
        <w:rPr>
          <w:rFonts w:ascii="Times New Roman" w:hAnsi="Times New Roman" w:cs="Times New Roman"/>
        </w:rPr>
      </w:pPr>
    </w:p>
    <w:p w14:paraId="01C41772"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Syntax:</w:t>
      </w:r>
    </w:p>
    <w:p w14:paraId="5AC414E7" w14:textId="77777777" w:rsidR="00151139" w:rsidRPr="00E07708" w:rsidRDefault="00151139" w:rsidP="00151139">
      <w:pPr>
        <w:tabs>
          <w:tab w:val="left" w:pos="1056"/>
        </w:tabs>
        <w:spacing w:line="273" w:lineRule="exact"/>
        <w:rPr>
          <w:rFonts w:ascii="Times New Roman" w:hAnsi="Times New Roman" w:cs="Times New Roman"/>
        </w:rPr>
      </w:pPr>
    </w:p>
    <w:p w14:paraId="2F62CD5E"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UPDATE table_name</w:t>
      </w:r>
    </w:p>
    <w:p w14:paraId="7C6D6BC2"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SET column_name = value</w:t>
      </w:r>
    </w:p>
    <w:p w14:paraId="0CCBDECD" w14:textId="77777777" w:rsidR="00151139"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WHERE condition;</w:t>
      </w:r>
    </w:p>
    <w:p w14:paraId="042F128D" w14:textId="77777777" w:rsidR="00151139" w:rsidRPr="00E07708" w:rsidRDefault="00151139" w:rsidP="00151139">
      <w:pPr>
        <w:tabs>
          <w:tab w:val="left" w:pos="1056"/>
        </w:tabs>
        <w:spacing w:line="273" w:lineRule="exact"/>
        <w:rPr>
          <w:rFonts w:ascii="Times New Roman" w:hAnsi="Times New Roman" w:cs="Times New Roman"/>
        </w:rPr>
      </w:pPr>
    </w:p>
    <w:p w14:paraId="1CE767EB"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Example:</w:t>
      </w:r>
    </w:p>
    <w:p w14:paraId="748A5ACA" w14:textId="77777777" w:rsidR="00151139"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UPDATE zone SET zone_id = 20 WHERE zone_code = 'SZ';</w:t>
      </w:r>
    </w:p>
    <w:p w14:paraId="7AC9EEF7" w14:textId="77777777" w:rsidR="00151139" w:rsidRPr="00E07708" w:rsidRDefault="00151139" w:rsidP="00151139">
      <w:pPr>
        <w:tabs>
          <w:tab w:val="left" w:pos="1056"/>
        </w:tabs>
        <w:spacing w:line="273" w:lineRule="exact"/>
        <w:rPr>
          <w:rFonts w:ascii="Times New Roman" w:hAnsi="Times New Roman" w:cs="Times New Roman"/>
        </w:rPr>
      </w:pPr>
    </w:p>
    <w:p w14:paraId="2FE1760A" w14:textId="77777777" w:rsidR="00151139" w:rsidRDefault="00151139" w:rsidP="00151139">
      <w:pPr>
        <w:tabs>
          <w:tab w:val="left" w:pos="1056"/>
        </w:tabs>
        <w:spacing w:line="273" w:lineRule="exact"/>
        <w:rPr>
          <w:rFonts w:ascii="Times New Roman" w:hAnsi="Times New Roman" w:cs="Times New Roman"/>
        </w:rPr>
      </w:pPr>
      <w:r w:rsidRPr="00E07708">
        <w:rPr>
          <w:rFonts w:ascii="Segoe UI Emoji" w:hAnsi="Segoe UI Emoji" w:cs="Segoe UI Emoji"/>
        </w:rPr>
        <w:t>🟡</w:t>
      </w:r>
      <w:r w:rsidRPr="00E07708">
        <w:rPr>
          <w:rFonts w:ascii="Times New Roman" w:hAnsi="Times New Roman" w:cs="Times New Roman"/>
        </w:rPr>
        <w:t xml:space="preserve"> 6. ALTER TABLE Commands</w:t>
      </w:r>
    </w:p>
    <w:p w14:paraId="777A1E4B" w14:textId="77777777" w:rsidR="00151139" w:rsidRPr="00E07708" w:rsidRDefault="00151139" w:rsidP="00151139">
      <w:pPr>
        <w:tabs>
          <w:tab w:val="left" w:pos="1056"/>
        </w:tabs>
        <w:spacing w:line="273" w:lineRule="exact"/>
        <w:rPr>
          <w:rFonts w:ascii="Times New Roman" w:hAnsi="Times New Roman" w:cs="Times New Roman"/>
        </w:rPr>
      </w:pPr>
    </w:p>
    <w:p w14:paraId="22E91A16"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a) Add Primary Key</w:t>
      </w:r>
    </w:p>
    <w:p w14:paraId="639A74C3"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ALTER TABLE zone ADD PRIMARY KEY (zone_name);</w:t>
      </w:r>
    </w:p>
    <w:p w14:paraId="377E5493"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b) Add Foreign Key</w:t>
      </w:r>
    </w:p>
    <w:p w14:paraId="047F6F49"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ALTER TABLE zone</w:t>
      </w:r>
    </w:p>
    <w:p w14:paraId="27DCFBDE"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ADD FOREIGN KEY (zone_name)</w:t>
      </w:r>
    </w:p>
    <w:p w14:paraId="63B73DE7"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REFERENCES em_zone (zone_name);</w:t>
      </w:r>
    </w:p>
    <w:p w14:paraId="07CEA0FC" w14:textId="77777777" w:rsidR="00151139" w:rsidRPr="00E07708" w:rsidRDefault="00151139" w:rsidP="00151139">
      <w:pPr>
        <w:tabs>
          <w:tab w:val="left" w:pos="1056"/>
        </w:tabs>
        <w:spacing w:line="273" w:lineRule="exact"/>
        <w:rPr>
          <w:rFonts w:ascii="Times New Roman" w:hAnsi="Times New Roman" w:cs="Times New Roman"/>
        </w:rPr>
      </w:pPr>
    </w:p>
    <w:p w14:paraId="1D02A3C3"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Segoe UI Emoji" w:hAnsi="Segoe UI Emoji" w:cs="Segoe UI Emoji"/>
        </w:rPr>
        <w:t>⚪</w:t>
      </w:r>
      <w:r w:rsidRPr="00E07708">
        <w:rPr>
          <w:rFonts w:ascii="Times New Roman" w:hAnsi="Times New Roman" w:cs="Times New Roman"/>
        </w:rPr>
        <w:t xml:space="preserve"> 7. DESCRIBE Command</w:t>
      </w:r>
    </w:p>
    <w:p w14:paraId="09513CDF" w14:textId="77777777" w:rsidR="00151139" w:rsidRPr="00E07708" w:rsidRDefault="00151139" w:rsidP="00151139">
      <w:pPr>
        <w:tabs>
          <w:tab w:val="left" w:pos="1056"/>
        </w:tabs>
        <w:spacing w:line="273" w:lineRule="exact"/>
        <w:rPr>
          <w:rFonts w:ascii="Times New Roman" w:hAnsi="Times New Roman" w:cs="Times New Roman"/>
        </w:rPr>
      </w:pPr>
    </w:p>
    <w:p w14:paraId="0C98E000"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Syntax:</w:t>
      </w:r>
    </w:p>
    <w:p w14:paraId="5FD62130" w14:textId="77777777" w:rsidR="00151139" w:rsidRPr="00E07708" w:rsidRDefault="00151139" w:rsidP="00151139">
      <w:pPr>
        <w:tabs>
          <w:tab w:val="left" w:pos="1056"/>
        </w:tabs>
        <w:spacing w:line="273" w:lineRule="exact"/>
        <w:rPr>
          <w:rFonts w:ascii="Times New Roman" w:hAnsi="Times New Roman" w:cs="Times New Roman"/>
        </w:rPr>
      </w:pPr>
    </w:p>
    <w:p w14:paraId="34C40954" w14:textId="77777777" w:rsidR="00151139"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DESC zone;</w:t>
      </w:r>
    </w:p>
    <w:p w14:paraId="5FA69BA7" w14:textId="77777777" w:rsidR="00151139" w:rsidRDefault="00151139" w:rsidP="00151139">
      <w:pPr>
        <w:pStyle w:val="Heading1"/>
        <w:spacing w:line="271" w:lineRule="exact"/>
        <w:ind w:firstLine="351"/>
      </w:pPr>
    </w:p>
    <w:p w14:paraId="15AE4218" w14:textId="77777777" w:rsidR="00151139" w:rsidRDefault="00151139" w:rsidP="00151139">
      <w:r w:rsidRPr="005E3D8C">
        <w:rPr>
          <w:b/>
          <w:bCs/>
        </w:rPr>
        <w:t xml:space="preserve">Result </w:t>
      </w:r>
      <w:r>
        <w:t>:</w:t>
      </w:r>
      <w:r w:rsidRPr="005E3D8C">
        <w:t xml:space="preserve"> Thus, to perform SQL relations using DDL, DCL, DML, and DQL commands &amp; operations are done successfully.</w:t>
      </w:r>
    </w:p>
    <w:p w14:paraId="574D22B5" w14:textId="77777777" w:rsidR="00CD2A24" w:rsidRDefault="00CD2A24"/>
    <w:p w14:paraId="6CCCF7D5" w14:textId="77777777" w:rsidR="00CD2A24" w:rsidRDefault="00CD2A24" w:rsidP="00151139">
      <w:pPr>
        <w:rPr>
          <w:b/>
        </w:rPr>
      </w:pPr>
    </w:p>
    <w:p w14:paraId="0E4C85EA" w14:textId="11FA1249" w:rsidR="00CD2A24" w:rsidRDefault="006657ED">
      <w:pPr>
        <w:jc w:val="center"/>
        <w:rPr>
          <w:b/>
        </w:rPr>
      </w:pPr>
      <w:r>
        <w:rPr>
          <w:b/>
        </w:rPr>
        <w:lastRenderedPageBreak/>
        <w:t xml:space="preserve">TASK </w:t>
      </w:r>
      <w:r w:rsidR="00E80C40">
        <w:rPr>
          <w:b/>
        </w:rPr>
        <w:t>3 :developing queries with DML single row function and operation</w:t>
      </w:r>
    </w:p>
    <w:p w14:paraId="12E9A262" w14:textId="77777777" w:rsidR="00E80C40" w:rsidRDefault="00E80C40" w:rsidP="00E80C40">
      <w:pPr>
        <w:spacing w:after="0"/>
        <w:jc w:val="both"/>
        <w:rPr>
          <w:rFonts w:ascii="Times New Roman" w:hAnsi="Times New Roman" w:cs="Times New Roman"/>
          <w:b/>
          <w:bCs/>
          <w:lang w:val="en-IN"/>
        </w:rPr>
      </w:pPr>
    </w:p>
    <w:p w14:paraId="1BFA8086" w14:textId="74379204" w:rsidR="00E80C40" w:rsidRDefault="00E80C40" w:rsidP="00E80C40">
      <w:pPr>
        <w:spacing w:after="0"/>
        <w:jc w:val="both"/>
        <w:rPr>
          <w:rFonts w:ascii="Times New Roman" w:hAnsi="Times New Roman" w:cs="Times New Roman"/>
          <w:b/>
          <w:bCs/>
          <w:lang w:val="en-IN"/>
        </w:rPr>
      </w:pPr>
      <w:r w:rsidRPr="00E80C40">
        <w:rPr>
          <w:rFonts w:ascii="Times New Roman" w:hAnsi="Times New Roman" w:cs="Times New Roman"/>
          <w:b/>
          <w:bCs/>
          <w:lang w:val="en-IN"/>
        </w:rPr>
        <w:t>Table Creation and Data Insertion</w:t>
      </w:r>
    </w:p>
    <w:p w14:paraId="4A8C102F" w14:textId="77777777" w:rsidR="00E80C40" w:rsidRDefault="00E80C40" w:rsidP="00E80C40">
      <w:pPr>
        <w:spacing w:after="0"/>
        <w:jc w:val="both"/>
        <w:rPr>
          <w:rFonts w:ascii="Times New Roman" w:hAnsi="Times New Roman" w:cs="Times New Roman"/>
          <w:b/>
          <w:bCs/>
          <w:lang w:val="en-IN"/>
        </w:rPr>
      </w:pPr>
    </w:p>
    <w:p w14:paraId="0B44609A" w14:textId="77777777" w:rsidR="00E80C40" w:rsidRPr="00E80C40" w:rsidRDefault="00E80C40" w:rsidP="00E80C40">
      <w:pPr>
        <w:spacing w:after="0"/>
        <w:jc w:val="both"/>
        <w:rPr>
          <w:rFonts w:ascii="Times New Roman" w:hAnsi="Times New Roman" w:cs="Times New Roman"/>
          <w:lang w:val="en-IN"/>
        </w:rPr>
      </w:pPr>
      <w:r w:rsidRPr="00E80C40">
        <w:rPr>
          <w:rFonts w:ascii="Times New Roman" w:hAnsi="Times New Roman" w:cs="Times New Roman"/>
          <w:lang w:val="en-IN"/>
        </w:rPr>
        <w:t>create table employee (</w:t>
      </w:r>
    </w:p>
    <w:p w14:paraId="593A99DC" w14:textId="77777777" w:rsidR="00E80C40" w:rsidRPr="00E80C40" w:rsidRDefault="00E80C40" w:rsidP="00E80C40">
      <w:pPr>
        <w:spacing w:after="0"/>
        <w:jc w:val="both"/>
        <w:rPr>
          <w:rFonts w:ascii="Times New Roman" w:hAnsi="Times New Roman" w:cs="Times New Roman"/>
          <w:lang w:val="en-IN"/>
        </w:rPr>
      </w:pPr>
      <w:r w:rsidRPr="00E80C40">
        <w:rPr>
          <w:rFonts w:ascii="Times New Roman" w:hAnsi="Times New Roman" w:cs="Times New Roman"/>
          <w:lang w:val="en-IN"/>
        </w:rPr>
        <w:t xml:space="preserve">    emp_id int,</w:t>
      </w:r>
    </w:p>
    <w:p w14:paraId="382D6351" w14:textId="77777777" w:rsidR="00E80C40" w:rsidRPr="00E80C40" w:rsidRDefault="00E80C40" w:rsidP="00E80C40">
      <w:pPr>
        <w:spacing w:after="0"/>
        <w:jc w:val="both"/>
        <w:rPr>
          <w:rFonts w:ascii="Times New Roman" w:hAnsi="Times New Roman" w:cs="Times New Roman"/>
          <w:lang w:val="en-IN"/>
        </w:rPr>
      </w:pPr>
      <w:r w:rsidRPr="00E80C40">
        <w:rPr>
          <w:rFonts w:ascii="Times New Roman" w:hAnsi="Times New Roman" w:cs="Times New Roman"/>
          <w:lang w:val="en-IN"/>
        </w:rPr>
        <w:t xml:space="preserve">    emp_name varchar(50),</w:t>
      </w:r>
    </w:p>
    <w:p w14:paraId="4047DE76" w14:textId="77777777" w:rsidR="00E80C40" w:rsidRPr="00E80C40" w:rsidRDefault="00E80C40" w:rsidP="00E80C40">
      <w:pPr>
        <w:spacing w:after="0"/>
        <w:jc w:val="both"/>
        <w:rPr>
          <w:rFonts w:ascii="Times New Roman" w:hAnsi="Times New Roman" w:cs="Times New Roman"/>
          <w:lang w:val="en-IN"/>
        </w:rPr>
      </w:pPr>
      <w:r w:rsidRPr="00E80C40">
        <w:rPr>
          <w:rFonts w:ascii="Times New Roman" w:hAnsi="Times New Roman" w:cs="Times New Roman"/>
          <w:lang w:val="en-IN"/>
        </w:rPr>
        <w:t xml:space="preserve">    salary data,</w:t>
      </w:r>
    </w:p>
    <w:p w14:paraId="202E2C03" w14:textId="77777777" w:rsidR="00E80C40" w:rsidRPr="00E80C40" w:rsidRDefault="00E80C40" w:rsidP="00E80C40">
      <w:pPr>
        <w:spacing w:after="0"/>
        <w:jc w:val="both"/>
        <w:rPr>
          <w:rFonts w:ascii="Times New Roman" w:hAnsi="Times New Roman" w:cs="Times New Roman"/>
          <w:lang w:val="en-IN"/>
        </w:rPr>
      </w:pPr>
      <w:r w:rsidRPr="00E80C40">
        <w:rPr>
          <w:rFonts w:ascii="Times New Roman" w:hAnsi="Times New Roman" w:cs="Times New Roman"/>
          <w:lang w:val="en-IN"/>
        </w:rPr>
        <w:t xml:space="preserve">    department varchar(20)</w:t>
      </w:r>
    </w:p>
    <w:p w14:paraId="47070FCA" w14:textId="265B2C15" w:rsidR="00E80C40" w:rsidRPr="00E80C40" w:rsidRDefault="00E80C40" w:rsidP="00E80C40">
      <w:pPr>
        <w:spacing w:after="0"/>
        <w:jc w:val="both"/>
        <w:rPr>
          <w:rFonts w:ascii="Times New Roman" w:hAnsi="Times New Roman" w:cs="Times New Roman"/>
          <w:lang w:val="en-IN"/>
        </w:rPr>
      </w:pPr>
      <w:r w:rsidRPr="00E80C40">
        <w:rPr>
          <w:rFonts w:ascii="Times New Roman" w:hAnsi="Times New Roman" w:cs="Times New Roman"/>
          <w:lang w:val="en-IN"/>
        </w:rPr>
        <w:t>);</w:t>
      </w:r>
    </w:p>
    <w:p w14:paraId="21F457EF" w14:textId="77777777" w:rsidR="00CD2A24" w:rsidRDefault="00CD2A24">
      <w:pPr>
        <w:spacing w:after="0"/>
        <w:jc w:val="both"/>
        <w:rPr>
          <w:rFonts w:ascii="Times New Roman" w:hAnsi="Times New Roman" w:cs="Times New Roman"/>
          <w:b/>
        </w:rPr>
      </w:pPr>
    </w:p>
    <w:p w14:paraId="3CC9CB61" w14:textId="65BA3D75" w:rsidR="00E80C40" w:rsidRDefault="00E80C40">
      <w:pPr>
        <w:spacing w:after="0"/>
        <w:jc w:val="both"/>
        <w:rPr>
          <w:rFonts w:ascii="Times New Roman" w:hAnsi="Times New Roman" w:cs="Times New Roman"/>
          <w:b/>
        </w:rPr>
      </w:pPr>
      <w:r>
        <w:rPr>
          <w:rFonts w:ascii="Times New Roman" w:hAnsi="Times New Roman" w:cs="Times New Roman"/>
          <w:b/>
        </w:rPr>
        <w:t xml:space="preserve">Example </w:t>
      </w:r>
    </w:p>
    <w:p w14:paraId="5A3FF1A3" w14:textId="77777777" w:rsidR="00E80C40" w:rsidRDefault="00E80C40">
      <w:pPr>
        <w:spacing w:after="0"/>
        <w:jc w:val="both"/>
        <w:rPr>
          <w:rFonts w:ascii="Times New Roman" w:hAnsi="Times New Roman" w:cs="Times New Roman"/>
          <w:b/>
        </w:rPr>
      </w:pPr>
    </w:p>
    <w:p w14:paraId="685F12CD" w14:textId="77777777" w:rsidR="00E80C40" w:rsidRPr="00E80C40" w:rsidRDefault="00E80C40" w:rsidP="00E80C40">
      <w:pPr>
        <w:spacing w:after="0"/>
        <w:jc w:val="both"/>
        <w:rPr>
          <w:rFonts w:ascii="Times New Roman" w:hAnsi="Times New Roman" w:cs="Times New Roman"/>
          <w:bCs/>
        </w:rPr>
      </w:pPr>
      <w:r w:rsidRPr="00E80C40">
        <w:rPr>
          <w:rFonts w:ascii="Times New Roman" w:hAnsi="Times New Roman" w:cs="Times New Roman"/>
          <w:bCs/>
        </w:rPr>
        <w:t>insert into employee values</w:t>
      </w:r>
    </w:p>
    <w:p w14:paraId="2261344A" w14:textId="77777777" w:rsidR="00E80C40" w:rsidRPr="00E80C40" w:rsidRDefault="00E80C40" w:rsidP="00E80C40">
      <w:pPr>
        <w:spacing w:after="0"/>
        <w:jc w:val="both"/>
        <w:rPr>
          <w:rFonts w:ascii="Times New Roman" w:hAnsi="Times New Roman" w:cs="Times New Roman"/>
          <w:bCs/>
        </w:rPr>
      </w:pPr>
      <w:r w:rsidRPr="00E80C40">
        <w:rPr>
          <w:rFonts w:ascii="Times New Roman" w:hAnsi="Times New Roman" w:cs="Times New Roman"/>
          <w:bCs/>
        </w:rPr>
        <w:t>(1, 'Gopi', 76000, '2019-10-10', 'IT'),</w:t>
      </w:r>
    </w:p>
    <w:p w14:paraId="061FD15B" w14:textId="77777777" w:rsidR="00E80C40" w:rsidRPr="00E80C40" w:rsidRDefault="00E80C40" w:rsidP="00E80C40">
      <w:pPr>
        <w:spacing w:after="0"/>
        <w:jc w:val="both"/>
        <w:rPr>
          <w:rFonts w:ascii="Times New Roman" w:hAnsi="Times New Roman" w:cs="Times New Roman"/>
          <w:bCs/>
        </w:rPr>
      </w:pPr>
      <w:r w:rsidRPr="00E80C40">
        <w:rPr>
          <w:rFonts w:ascii="Times New Roman" w:hAnsi="Times New Roman" w:cs="Times New Roman"/>
          <w:bCs/>
        </w:rPr>
        <w:t>(2, 'Kumar', 30000, '2022-08-12', 'HR'),</w:t>
      </w:r>
    </w:p>
    <w:p w14:paraId="0DAF34B4" w14:textId="77777777" w:rsidR="00E80C40" w:rsidRPr="00E80C40" w:rsidRDefault="00E80C40" w:rsidP="00E80C40">
      <w:pPr>
        <w:spacing w:after="0"/>
        <w:jc w:val="both"/>
        <w:rPr>
          <w:rFonts w:ascii="Times New Roman" w:hAnsi="Times New Roman" w:cs="Times New Roman"/>
          <w:bCs/>
        </w:rPr>
      </w:pPr>
      <w:r w:rsidRPr="00E80C40">
        <w:rPr>
          <w:rFonts w:ascii="Times New Roman" w:hAnsi="Times New Roman" w:cs="Times New Roman"/>
          <w:bCs/>
        </w:rPr>
        <w:t>(3, 'Venkata', 50000, '2021-02-12', 'IT'),</w:t>
      </w:r>
    </w:p>
    <w:p w14:paraId="15858A0D" w14:textId="77777777" w:rsidR="00E80C40" w:rsidRPr="00E80C40" w:rsidRDefault="00E80C40" w:rsidP="00E80C40">
      <w:pPr>
        <w:spacing w:after="0"/>
        <w:jc w:val="both"/>
        <w:rPr>
          <w:rFonts w:ascii="Times New Roman" w:hAnsi="Times New Roman" w:cs="Times New Roman"/>
          <w:bCs/>
        </w:rPr>
      </w:pPr>
      <w:r w:rsidRPr="00E80C40">
        <w:rPr>
          <w:rFonts w:ascii="Times New Roman" w:hAnsi="Times New Roman" w:cs="Times New Roman"/>
          <w:bCs/>
        </w:rPr>
        <w:t>(4, 'Anu', 55000, '2022-08-12', 'Sales'),</w:t>
      </w:r>
    </w:p>
    <w:p w14:paraId="634D0BD7" w14:textId="3F0DD217" w:rsidR="00E80C40" w:rsidRDefault="00E80C40" w:rsidP="00E80C40">
      <w:pPr>
        <w:spacing w:after="0"/>
        <w:jc w:val="both"/>
        <w:rPr>
          <w:rFonts w:ascii="Times New Roman" w:hAnsi="Times New Roman" w:cs="Times New Roman"/>
          <w:bCs/>
        </w:rPr>
      </w:pPr>
      <w:r w:rsidRPr="00E80C40">
        <w:rPr>
          <w:rFonts w:ascii="Times New Roman" w:hAnsi="Times New Roman" w:cs="Times New Roman"/>
          <w:bCs/>
        </w:rPr>
        <w:t>(5, 'Ankit', 45000, '2021-02-01', 'Finance');</w:t>
      </w:r>
    </w:p>
    <w:p w14:paraId="3DCFFD7C" w14:textId="77777777" w:rsidR="00E80C40" w:rsidRDefault="00E80C40" w:rsidP="00E80C40">
      <w:pPr>
        <w:spacing w:after="0"/>
        <w:jc w:val="both"/>
        <w:rPr>
          <w:rFonts w:ascii="Times New Roman" w:hAnsi="Times New Roman" w:cs="Times New Roman"/>
          <w:bCs/>
        </w:rPr>
      </w:pPr>
    </w:p>
    <w:p w14:paraId="78F0520A" w14:textId="211CC204" w:rsidR="00E80C40" w:rsidRDefault="00E80C40" w:rsidP="00E80C40">
      <w:pPr>
        <w:spacing w:after="0"/>
        <w:jc w:val="both"/>
        <w:rPr>
          <w:rFonts w:ascii="Times New Roman" w:hAnsi="Times New Roman" w:cs="Times New Roman"/>
          <w:bCs/>
        </w:rPr>
      </w:pPr>
      <w:r>
        <w:rPr>
          <w:rFonts w:ascii="Times New Roman" w:hAnsi="Times New Roman" w:cs="Times New Roman"/>
          <w:bCs/>
        </w:rPr>
        <w:t xml:space="preserve">We see some queries </w:t>
      </w:r>
    </w:p>
    <w:p w14:paraId="62C7B6DD" w14:textId="4EF7B065" w:rsidR="00E80C40" w:rsidRDefault="00E80C40" w:rsidP="00E80C40">
      <w:pPr>
        <w:spacing w:after="0"/>
        <w:jc w:val="both"/>
        <w:rPr>
          <w:rFonts w:ascii="Times New Roman" w:hAnsi="Times New Roman" w:cs="Times New Roman"/>
          <w:bCs/>
        </w:rPr>
      </w:pPr>
      <w:r w:rsidRPr="00E80C40">
        <w:rPr>
          <w:rFonts w:ascii="Times New Roman" w:hAnsi="Times New Roman" w:cs="Times New Roman"/>
          <w:bCs/>
        </w:rPr>
        <w:t>select * from employee;</w:t>
      </w:r>
    </w:p>
    <w:p w14:paraId="6CB280CA" w14:textId="77777777" w:rsidR="00E80C40" w:rsidRDefault="00E80C40" w:rsidP="00E80C40">
      <w:pPr>
        <w:spacing w:after="0"/>
        <w:jc w:val="both"/>
        <w:rPr>
          <w:rFonts w:ascii="Times New Roman" w:hAnsi="Times New Roman" w:cs="Times New Roman"/>
          <w:bCs/>
        </w:rPr>
      </w:pPr>
    </w:p>
    <w:p w14:paraId="0519502E" w14:textId="77777777" w:rsidR="00E80C40" w:rsidRDefault="00E80C40" w:rsidP="00E80C40">
      <w:pPr>
        <w:spacing w:after="0"/>
        <w:jc w:val="both"/>
        <w:rPr>
          <w:rFonts w:ascii="Times New Roman" w:hAnsi="Times New Roman" w:cs="Times New Roman"/>
          <w:bCs/>
        </w:rPr>
      </w:pPr>
    </w:p>
    <w:p w14:paraId="3D67D3CD" w14:textId="77777777" w:rsidR="00E80C40" w:rsidRPr="00E80C40" w:rsidRDefault="00E80C40" w:rsidP="00E80C40">
      <w:pPr>
        <w:spacing w:after="0"/>
        <w:jc w:val="both"/>
        <w:rPr>
          <w:rFonts w:ascii="Times New Roman" w:hAnsi="Times New Roman" w:cs="Times New Roman"/>
          <w:b/>
          <w:bCs/>
          <w:lang w:val="en-IN"/>
        </w:rPr>
      </w:pPr>
      <w:r w:rsidRPr="00E80C40">
        <w:rPr>
          <w:rFonts w:ascii="Times New Roman" w:hAnsi="Times New Roman" w:cs="Times New Roman"/>
          <w:b/>
          <w:bCs/>
          <w:lang w:val="en-IN"/>
        </w:rPr>
        <w:t>Aggregate and Group By Queries</w:t>
      </w:r>
    </w:p>
    <w:p w14:paraId="396D39B9" w14:textId="77777777" w:rsidR="00E80C40" w:rsidRDefault="00E80C40" w:rsidP="00E80C40">
      <w:pPr>
        <w:spacing w:after="0"/>
        <w:jc w:val="both"/>
        <w:rPr>
          <w:rFonts w:ascii="Times New Roman" w:hAnsi="Times New Roman" w:cs="Times New Roman"/>
          <w:bCs/>
        </w:rPr>
      </w:pPr>
    </w:p>
    <w:p w14:paraId="1EC5C324" w14:textId="3C360119" w:rsidR="00D874AA" w:rsidRDefault="00D874AA" w:rsidP="00E80C40">
      <w:pPr>
        <w:spacing w:after="0"/>
        <w:jc w:val="both"/>
        <w:rPr>
          <w:rFonts w:ascii="Times New Roman" w:hAnsi="Times New Roman" w:cs="Times New Roman"/>
          <w:bCs/>
        </w:rPr>
      </w:pPr>
      <w:r w:rsidRPr="00D874AA">
        <w:rPr>
          <w:rFonts w:ascii="Times New Roman" w:hAnsi="Times New Roman" w:cs="Times New Roman"/>
          <w:bCs/>
        </w:rPr>
        <w:t>select avg(salary), max(salary), min(salary) from employee;</w:t>
      </w:r>
    </w:p>
    <w:p w14:paraId="29895CEC" w14:textId="77777777" w:rsidR="00D874AA" w:rsidRDefault="00D874AA" w:rsidP="00E80C40">
      <w:pPr>
        <w:spacing w:after="0"/>
        <w:jc w:val="both"/>
        <w:rPr>
          <w:rFonts w:ascii="Times New Roman" w:hAnsi="Times New Roman" w:cs="Times New Roman"/>
          <w:bCs/>
        </w:rPr>
      </w:pPr>
    </w:p>
    <w:tbl>
      <w:tblPr>
        <w:tblW w:w="5000" w:type="pct"/>
        <w:tblCellMar>
          <w:top w:w="15" w:type="dxa"/>
          <w:left w:w="15" w:type="dxa"/>
          <w:bottom w:w="15" w:type="dxa"/>
          <w:right w:w="15" w:type="dxa"/>
        </w:tblCellMar>
        <w:tblLook w:val="04A0" w:firstRow="1" w:lastRow="0" w:firstColumn="1" w:lastColumn="0" w:noHBand="0" w:noVBand="1"/>
      </w:tblPr>
      <w:tblGrid>
        <w:gridCol w:w="2828"/>
        <w:gridCol w:w="2939"/>
        <w:gridCol w:w="2857"/>
      </w:tblGrid>
      <w:tr w:rsidR="00D874AA" w:rsidRPr="00D874AA" w14:paraId="650AF0B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886CEB"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Avg Salary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C73B14"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Max Salary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324196"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Min Salary</w:t>
            </w:r>
          </w:p>
        </w:tc>
      </w:tr>
      <w:tr w:rsidR="00D874AA" w:rsidRPr="00D874AA" w14:paraId="1D78AD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C21C95"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50000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F7A7E"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76000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9AD8B7"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45000</w:t>
            </w:r>
          </w:p>
        </w:tc>
      </w:tr>
      <w:tr w:rsidR="00D874AA" w:rsidRPr="00D874AA" w14:paraId="6C98576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921F56" w14:textId="77777777" w:rsidR="00D874AA" w:rsidRPr="00D874AA" w:rsidRDefault="00D874AA" w:rsidP="00D874AA">
            <w:pPr>
              <w:spacing w:after="0"/>
              <w:jc w:val="both"/>
              <w:rPr>
                <w:rFonts w:ascii="Times New Roman" w:hAnsi="Times New Roman" w:cs="Times New Roman"/>
                <w:bCs/>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C8F884" w14:textId="77777777" w:rsidR="00D874AA" w:rsidRPr="00D874AA" w:rsidRDefault="00D874AA" w:rsidP="00D874AA">
            <w:pPr>
              <w:spacing w:after="0"/>
              <w:jc w:val="both"/>
              <w:rPr>
                <w:rFonts w:ascii="Times New Roman" w:hAnsi="Times New Roman" w:cs="Times New Roman"/>
                <w:bCs/>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F2A45C" w14:textId="77777777" w:rsidR="00D874AA" w:rsidRPr="00D874AA" w:rsidRDefault="00D874AA" w:rsidP="00D874AA">
            <w:pPr>
              <w:spacing w:after="0"/>
              <w:jc w:val="both"/>
              <w:rPr>
                <w:rFonts w:ascii="Times New Roman" w:hAnsi="Times New Roman" w:cs="Times New Roman"/>
                <w:bCs/>
                <w:lang w:val="en-IN"/>
              </w:rPr>
            </w:pPr>
          </w:p>
        </w:tc>
      </w:tr>
    </w:tbl>
    <w:p w14:paraId="4726C6E8" w14:textId="77777777" w:rsidR="00D874AA" w:rsidRDefault="00D874AA" w:rsidP="00E80C40">
      <w:pPr>
        <w:spacing w:after="0"/>
        <w:jc w:val="both"/>
        <w:rPr>
          <w:rFonts w:ascii="Times New Roman" w:hAnsi="Times New Roman" w:cs="Times New Roman"/>
          <w:bCs/>
        </w:rPr>
      </w:pPr>
    </w:p>
    <w:p w14:paraId="4462F395" w14:textId="48C1E0DB" w:rsidR="00D874AA" w:rsidRDefault="00D874AA" w:rsidP="00E80C40">
      <w:pPr>
        <w:spacing w:after="0"/>
        <w:jc w:val="both"/>
        <w:rPr>
          <w:rFonts w:ascii="Times New Roman" w:hAnsi="Times New Roman" w:cs="Times New Roman"/>
          <w:bCs/>
        </w:rPr>
      </w:pPr>
      <w:r w:rsidRPr="00D874AA">
        <w:rPr>
          <w:rFonts w:ascii="Times New Roman" w:hAnsi="Times New Roman" w:cs="Times New Roman"/>
          <w:bCs/>
        </w:rPr>
        <w:t>select avg(salary), max(salary), min(salary) from employee group by department;</w:t>
      </w:r>
    </w:p>
    <w:p w14:paraId="4C3A3FB9" w14:textId="77777777" w:rsidR="00D874AA" w:rsidRPr="00E80C40" w:rsidRDefault="00D874AA" w:rsidP="00E80C40">
      <w:pPr>
        <w:spacing w:after="0"/>
        <w:jc w:val="both"/>
        <w:rPr>
          <w:rFonts w:ascii="Times New Roman" w:hAnsi="Times New Roman" w:cs="Times New Roman"/>
          <w:bCs/>
        </w:rPr>
      </w:pPr>
    </w:p>
    <w:tbl>
      <w:tblPr>
        <w:tblW w:w="5000" w:type="pct"/>
        <w:tblCellMar>
          <w:top w:w="15" w:type="dxa"/>
          <w:left w:w="15" w:type="dxa"/>
          <w:bottom w:w="15" w:type="dxa"/>
          <w:right w:w="15" w:type="dxa"/>
        </w:tblCellMar>
        <w:tblLook w:val="04A0" w:firstRow="1" w:lastRow="0" w:firstColumn="1" w:lastColumn="0" w:noHBand="0" w:noVBand="1"/>
      </w:tblPr>
      <w:tblGrid>
        <w:gridCol w:w="2244"/>
        <w:gridCol w:w="2092"/>
        <w:gridCol w:w="2174"/>
        <w:gridCol w:w="2114"/>
      </w:tblGrid>
      <w:tr w:rsidR="00D874AA" w:rsidRPr="00D874AA" w14:paraId="10A58A5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CA56B4F"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Department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12B7ED"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Avg Salary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26CD3F"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Max Salary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9CD508"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Min Salary</w:t>
            </w:r>
          </w:p>
        </w:tc>
      </w:tr>
      <w:tr w:rsidR="00D874AA" w:rsidRPr="00D874AA" w14:paraId="692580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BA18BB"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539CF2"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63000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8AFAE"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76000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386FCB"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50000</w:t>
            </w:r>
          </w:p>
        </w:tc>
      </w:tr>
      <w:tr w:rsidR="00D874AA" w:rsidRPr="00D874AA" w14:paraId="0C8C38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BDEDCE"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lastRenderedPageBreak/>
              <w:t>HR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58E7DB"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30000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C3853D"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30000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DB5658"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30000</w:t>
            </w:r>
          </w:p>
        </w:tc>
      </w:tr>
      <w:tr w:rsidR="00D874AA" w:rsidRPr="00D874AA" w14:paraId="0DEF02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4D1D28"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Sales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47A78"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55000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B4002"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55000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9374A7"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55000</w:t>
            </w:r>
          </w:p>
        </w:tc>
      </w:tr>
      <w:tr w:rsidR="00D874AA" w:rsidRPr="00D874AA" w14:paraId="0822D9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DE52B"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Finance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D6A8D"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45000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AD8B73"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45000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CB87BA"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45000</w:t>
            </w:r>
          </w:p>
        </w:tc>
      </w:tr>
      <w:tr w:rsidR="00D874AA" w:rsidRPr="00D874AA" w14:paraId="7D99D1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7BDBC" w14:textId="77777777" w:rsidR="00D874AA" w:rsidRPr="00D874AA" w:rsidRDefault="00D874AA" w:rsidP="00D874AA">
            <w:pPr>
              <w:spacing w:after="0"/>
              <w:jc w:val="both"/>
              <w:rPr>
                <w:rFonts w:ascii="Times New Roman" w:hAnsi="Times New Roman" w:cs="Times New Roman"/>
                <w:bCs/>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36AFD0" w14:textId="77777777" w:rsidR="00D874AA" w:rsidRPr="00D874AA" w:rsidRDefault="00D874AA" w:rsidP="00D874AA">
            <w:pPr>
              <w:spacing w:after="0"/>
              <w:jc w:val="both"/>
              <w:rPr>
                <w:rFonts w:ascii="Times New Roman" w:hAnsi="Times New Roman" w:cs="Times New Roman"/>
                <w:bCs/>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3823A" w14:textId="77777777" w:rsidR="00D874AA" w:rsidRPr="00D874AA" w:rsidRDefault="00D874AA" w:rsidP="00D874AA">
            <w:pPr>
              <w:spacing w:after="0"/>
              <w:jc w:val="both"/>
              <w:rPr>
                <w:rFonts w:ascii="Times New Roman" w:hAnsi="Times New Roman" w:cs="Times New Roman"/>
                <w:bCs/>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79F60" w14:textId="77777777" w:rsidR="00D874AA" w:rsidRPr="00D874AA" w:rsidRDefault="00D874AA" w:rsidP="00D874AA">
            <w:pPr>
              <w:spacing w:after="0"/>
              <w:jc w:val="both"/>
              <w:rPr>
                <w:rFonts w:ascii="Times New Roman" w:hAnsi="Times New Roman" w:cs="Times New Roman"/>
                <w:bCs/>
                <w:lang w:val="en-IN"/>
              </w:rPr>
            </w:pPr>
          </w:p>
        </w:tc>
      </w:tr>
    </w:tbl>
    <w:p w14:paraId="35DE2538" w14:textId="77777777" w:rsidR="00CD2A24" w:rsidRDefault="00CD2A24">
      <w:pPr>
        <w:spacing w:after="0"/>
        <w:jc w:val="both"/>
        <w:rPr>
          <w:rFonts w:ascii="Times New Roman" w:hAnsi="Times New Roman" w:cs="Times New Roman"/>
          <w:bCs/>
        </w:rPr>
      </w:pPr>
    </w:p>
    <w:p w14:paraId="6E1BDAD7" w14:textId="10F98911" w:rsidR="00D874AA" w:rsidRDefault="00D874AA">
      <w:pPr>
        <w:spacing w:after="0"/>
        <w:jc w:val="both"/>
        <w:rPr>
          <w:rFonts w:ascii="Times New Roman" w:hAnsi="Times New Roman" w:cs="Times New Roman"/>
          <w:bCs/>
        </w:rPr>
      </w:pPr>
      <w:r w:rsidRPr="00D874AA">
        <w:rPr>
          <w:rFonts w:ascii="Times New Roman" w:hAnsi="Times New Roman" w:cs="Times New Roman"/>
          <w:bCs/>
        </w:rPr>
        <w:t>select emp_name, hire_date from employee where hire_date='2019-10-10';</w:t>
      </w:r>
    </w:p>
    <w:p w14:paraId="5511A9CE" w14:textId="77777777" w:rsidR="00D874AA" w:rsidRDefault="00D874AA">
      <w:pPr>
        <w:spacing w:after="0"/>
        <w:jc w:val="both"/>
        <w:rPr>
          <w:rFonts w:ascii="Times New Roman" w:hAnsi="Times New Roman" w:cs="Times New Roman"/>
          <w:bCs/>
        </w:rPr>
      </w:pPr>
    </w:p>
    <w:tbl>
      <w:tblPr>
        <w:tblW w:w="5000" w:type="pct"/>
        <w:tblCellMar>
          <w:top w:w="15" w:type="dxa"/>
          <w:left w:w="15" w:type="dxa"/>
          <w:bottom w:w="15" w:type="dxa"/>
          <w:right w:w="15" w:type="dxa"/>
        </w:tblCellMar>
        <w:tblLook w:val="04A0" w:firstRow="1" w:lastRow="0" w:firstColumn="1" w:lastColumn="0" w:noHBand="0" w:noVBand="1"/>
      </w:tblPr>
      <w:tblGrid>
        <w:gridCol w:w="4365"/>
        <w:gridCol w:w="4259"/>
      </w:tblGrid>
      <w:tr w:rsidR="00D874AA" w:rsidRPr="00D874AA" w14:paraId="2EEFC84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821EFA"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Emp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EB462B"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Hire Date</w:t>
            </w:r>
          </w:p>
        </w:tc>
      </w:tr>
      <w:tr w:rsidR="00D874AA" w:rsidRPr="00D874AA" w14:paraId="694E7CF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E3DC02"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Ankit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C0EBF"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2021-02-01</w:t>
            </w:r>
          </w:p>
        </w:tc>
      </w:tr>
      <w:tr w:rsidR="00D874AA" w:rsidRPr="00D874AA" w14:paraId="64ACE6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1C154D"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Venkata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69E617"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2021-02-12</w:t>
            </w:r>
          </w:p>
        </w:tc>
      </w:tr>
      <w:tr w:rsidR="00D874AA" w:rsidRPr="00D874AA" w14:paraId="58A9FBA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0A6404" w14:textId="77777777" w:rsidR="00D874AA" w:rsidRPr="00D874AA" w:rsidRDefault="00D874AA" w:rsidP="00D874AA">
            <w:pPr>
              <w:spacing w:after="0"/>
              <w:jc w:val="both"/>
              <w:rPr>
                <w:rFonts w:ascii="Times New Roman" w:hAnsi="Times New Roman" w:cs="Times New Roman"/>
                <w:bCs/>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ABD8D4" w14:textId="77777777" w:rsidR="00D874AA" w:rsidRPr="00D874AA" w:rsidRDefault="00D874AA" w:rsidP="00D874AA">
            <w:pPr>
              <w:spacing w:after="0"/>
              <w:jc w:val="both"/>
              <w:rPr>
                <w:rFonts w:ascii="Times New Roman" w:hAnsi="Times New Roman" w:cs="Times New Roman"/>
                <w:bCs/>
                <w:lang w:val="en-IN"/>
              </w:rPr>
            </w:pPr>
          </w:p>
        </w:tc>
      </w:tr>
    </w:tbl>
    <w:p w14:paraId="62EA084B" w14:textId="77777777" w:rsidR="00D874AA" w:rsidRDefault="00D874AA">
      <w:pPr>
        <w:spacing w:after="0"/>
        <w:jc w:val="both"/>
        <w:rPr>
          <w:rFonts w:ascii="Times New Roman" w:hAnsi="Times New Roman" w:cs="Times New Roman"/>
          <w:bCs/>
        </w:rPr>
      </w:pPr>
    </w:p>
    <w:p w14:paraId="0F4AE91E" w14:textId="77777777" w:rsidR="00D874AA" w:rsidRDefault="00D874AA">
      <w:pPr>
        <w:spacing w:after="0"/>
        <w:jc w:val="both"/>
        <w:rPr>
          <w:rFonts w:ascii="Times New Roman" w:hAnsi="Times New Roman" w:cs="Times New Roman"/>
          <w:bCs/>
        </w:rPr>
      </w:pPr>
    </w:p>
    <w:p w14:paraId="1C169B73" w14:textId="77777777" w:rsidR="000D61BA" w:rsidRDefault="000D61BA" w:rsidP="000D61BA">
      <w:pPr>
        <w:spacing w:after="0"/>
        <w:ind w:left="720"/>
        <w:jc w:val="both"/>
        <w:rPr>
          <w:rFonts w:ascii="Times New Roman" w:hAnsi="Times New Roman" w:cs="Times New Roman"/>
          <w:bCs/>
          <w:lang w:val="en-IN"/>
        </w:rPr>
      </w:pPr>
      <w:r w:rsidRPr="000D61BA">
        <w:rPr>
          <w:rFonts w:ascii="Times New Roman" w:hAnsi="Times New Roman" w:cs="Times New Roman"/>
          <w:bCs/>
          <w:lang w:val="en-IN"/>
        </w:rPr>
        <w:t>select emp_name, salary from employee where salary &gt; 50000;​</w:t>
      </w:r>
    </w:p>
    <w:p w14:paraId="52B8E33E" w14:textId="77777777" w:rsidR="000D61BA" w:rsidRPr="000D61BA" w:rsidRDefault="000D61BA" w:rsidP="000D61BA">
      <w:pPr>
        <w:numPr>
          <w:ilvl w:val="0"/>
          <w:numId w:val="10"/>
        </w:numPr>
        <w:spacing w:after="0"/>
        <w:jc w:val="both"/>
        <w:rPr>
          <w:rFonts w:ascii="Times New Roman" w:hAnsi="Times New Roman" w:cs="Times New Roman"/>
          <w:bCs/>
          <w:lang w:val="en-IN"/>
        </w:rPr>
      </w:pPr>
    </w:p>
    <w:p w14:paraId="2A565183" w14:textId="77777777" w:rsidR="000D61BA" w:rsidRDefault="000D61BA" w:rsidP="000D61BA">
      <w:pPr>
        <w:numPr>
          <w:ilvl w:val="0"/>
          <w:numId w:val="10"/>
        </w:numPr>
        <w:spacing w:after="0"/>
        <w:jc w:val="both"/>
        <w:rPr>
          <w:rFonts w:ascii="Times New Roman" w:hAnsi="Times New Roman" w:cs="Times New Roman"/>
          <w:bCs/>
          <w:lang w:val="en-IN"/>
        </w:rPr>
      </w:pPr>
      <w:r w:rsidRPr="000D61BA">
        <w:rPr>
          <w:rFonts w:ascii="Times New Roman" w:hAnsi="Times New Roman" w:cs="Times New Roman"/>
          <w:bCs/>
          <w:lang w:val="en-IN"/>
        </w:rPr>
        <w:t>select emp_name, salary from employee where department='IT' and salary &gt; 50000;​</w:t>
      </w:r>
    </w:p>
    <w:p w14:paraId="0D52D889" w14:textId="77777777" w:rsidR="000D61BA" w:rsidRPr="000D61BA" w:rsidRDefault="000D61BA" w:rsidP="000D61BA">
      <w:pPr>
        <w:pStyle w:val="ListParagraph"/>
        <w:numPr>
          <w:ilvl w:val="0"/>
          <w:numId w:val="11"/>
        </w:numPr>
        <w:spacing w:after="0"/>
        <w:jc w:val="both"/>
        <w:rPr>
          <w:rFonts w:ascii="Times New Roman" w:hAnsi="Times New Roman" w:cs="Times New Roman"/>
          <w:bCs/>
          <w:lang w:val="en-IN"/>
        </w:rPr>
      </w:pPr>
    </w:p>
    <w:p w14:paraId="2D17E1EE" w14:textId="77777777" w:rsidR="000D61BA" w:rsidRDefault="000D61BA" w:rsidP="000D61BA">
      <w:pPr>
        <w:numPr>
          <w:ilvl w:val="0"/>
          <w:numId w:val="10"/>
        </w:numPr>
        <w:spacing w:after="0"/>
        <w:jc w:val="both"/>
        <w:rPr>
          <w:rFonts w:ascii="Times New Roman" w:hAnsi="Times New Roman" w:cs="Times New Roman"/>
          <w:bCs/>
          <w:lang w:val="en-IN"/>
        </w:rPr>
      </w:pPr>
      <w:r w:rsidRPr="000D61BA">
        <w:rPr>
          <w:rFonts w:ascii="Times New Roman" w:hAnsi="Times New Roman" w:cs="Times New Roman"/>
          <w:bCs/>
          <w:lang w:val="en-IN"/>
        </w:rPr>
        <w:t>select emp_name from employee where emp_name like 'A%';</w:t>
      </w:r>
    </w:p>
    <w:p w14:paraId="4C81D40C" w14:textId="3E49B7AB" w:rsidR="000D61BA" w:rsidRPr="000D61BA" w:rsidRDefault="000D61BA" w:rsidP="000D61BA">
      <w:pPr>
        <w:numPr>
          <w:ilvl w:val="0"/>
          <w:numId w:val="10"/>
        </w:numPr>
        <w:spacing w:after="0"/>
        <w:jc w:val="both"/>
        <w:rPr>
          <w:rFonts w:ascii="Times New Roman" w:hAnsi="Times New Roman" w:cs="Times New Roman"/>
          <w:bCs/>
          <w:lang w:val="en-IN"/>
        </w:rPr>
      </w:pPr>
      <w:r w:rsidRPr="000D61BA">
        <w:rPr>
          <w:rFonts w:ascii="Times New Roman" w:hAnsi="Times New Roman" w:cs="Times New Roman"/>
          <w:bCs/>
          <w:lang w:val="en-IN"/>
        </w:rPr>
        <w:t>​</w:t>
      </w:r>
    </w:p>
    <w:p w14:paraId="2BB0B8D0" w14:textId="77777777" w:rsidR="000D61BA" w:rsidRPr="000D61BA" w:rsidRDefault="000D61BA" w:rsidP="000D61BA">
      <w:pPr>
        <w:numPr>
          <w:ilvl w:val="0"/>
          <w:numId w:val="10"/>
        </w:numPr>
        <w:spacing w:after="0"/>
        <w:jc w:val="both"/>
        <w:rPr>
          <w:rFonts w:ascii="Times New Roman" w:hAnsi="Times New Roman" w:cs="Times New Roman"/>
          <w:bCs/>
          <w:lang w:val="en-IN"/>
        </w:rPr>
      </w:pPr>
      <w:r w:rsidRPr="000D61BA">
        <w:rPr>
          <w:rFonts w:ascii="Times New Roman" w:hAnsi="Times New Roman" w:cs="Times New Roman"/>
          <w:bCs/>
          <w:lang w:val="en-IN"/>
        </w:rPr>
        <w:t>select emp_name, length(emp_name) from employee;</w:t>
      </w:r>
    </w:p>
    <w:p w14:paraId="2434D434" w14:textId="77777777" w:rsidR="00D874AA" w:rsidRDefault="00D874AA">
      <w:pPr>
        <w:spacing w:after="0"/>
        <w:jc w:val="both"/>
        <w:rPr>
          <w:rFonts w:ascii="Times New Roman" w:hAnsi="Times New Roman" w:cs="Times New Roman"/>
          <w:bCs/>
        </w:rPr>
      </w:pPr>
    </w:p>
    <w:p w14:paraId="657296CA" w14:textId="77777777" w:rsidR="00D874AA" w:rsidRPr="00E80C40" w:rsidRDefault="00D874AA">
      <w:pPr>
        <w:spacing w:after="0"/>
        <w:jc w:val="both"/>
        <w:rPr>
          <w:rFonts w:ascii="Times New Roman" w:hAnsi="Times New Roman" w:cs="Times New Roman"/>
          <w:bCs/>
        </w:rPr>
      </w:pPr>
    </w:p>
    <w:p w14:paraId="0184A6B3" w14:textId="1D937701" w:rsidR="00CD2A24" w:rsidRDefault="006657ED" w:rsidP="000D61BA">
      <w:pPr>
        <w:spacing w:after="0"/>
        <w:jc w:val="both"/>
        <w:rPr>
          <w:rFonts w:ascii="Times New Roman" w:hAnsi="Times New Roman" w:cs="Times New Roman"/>
          <w:b/>
        </w:rPr>
      </w:pPr>
      <w:r>
        <w:rPr>
          <w:rFonts w:ascii="Times New Roman" w:hAnsi="Times New Roman" w:cs="Times New Roman"/>
          <w:b/>
        </w:rPr>
        <w:t>Result</w:t>
      </w:r>
    </w:p>
    <w:p w14:paraId="5765985C" w14:textId="67A85E08" w:rsidR="000D61BA" w:rsidRDefault="000D61BA" w:rsidP="000D61BA">
      <w:pPr>
        <w:spacing w:after="0"/>
        <w:jc w:val="both"/>
        <w:rPr>
          <w:rFonts w:ascii="Times New Roman" w:hAnsi="Times New Roman" w:cs="Times New Roman"/>
          <w:bCs/>
        </w:rPr>
      </w:pPr>
      <w:r>
        <w:rPr>
          <w:rFonts w:ascii="Times New Roman" w:hAnsi="Times New Roman" w:cs="Times New Roman"/>
          <w:b/>
        </w:rPr>
        <w:t xml:space="preserve">          Thus </w:t>
      </w:r>
      <w:r>
        <w:rPr>
          <w:rFonts w:ascii="Times New Roman" w:hAnsi="Times New Roman" w:cs="Times New Roman"/>
          <w:bCs/>
        </w:rPr>
        <w:t xml:space="preserve">the process of executing of queries is successfully done </w:t>
      </w:r>
    </w:p>
    <w:p w14:paraId="592A8978" w14:textId="08DB161A" w:rsidR="000F4F80" w:rsidRDefault="000F4F80" w:rsidP="000D61BA">
      <w:pPr>
        <w:spacing w:after="0"/>
        <w:jc w:val="both"/>
        <w:rPr>
          <w:rFonts w:ascii="Times New Roman" w:hAnsi="Times New Roman" w:cs="Times New Roman"/>
          <w:bCs/>
        </w:rPr>
      </w:pPr>
    </w:p>
    <w:p w14:paraId="57EBA1B6" w14:textId="77777777" w:rsidR="000F4F80" w:rsidRDefault="000F4F80">
      <w:pPr>
        <w:spacing w:after="0" w:line="240" w:lineRule="auto"/>
        <w:rPr>
          <w:rFonts w:ascii="Times New Roman" w:hAnsi="Times New Roman" w:cs="Times New Roman"/>
          <w:bCs/>
        </w:rPr>
      </w:pPr>
      <w:r>
        <w:rPr>
          <w:rFonts w:ascii="Times New Roman" w:hAnsi="Times New Roman" w:cs="Times New Roman"/>
          <w:bCs/>
        </w:rPr>
        <w:br w:type="page"/>
      </w:r>
    </w:p>
    <w:p w14:paraId="3CD9C158" w14:textId="6B465FA1" w:rsidR="000D61BA" w:rsidRDefault="000F4F80" w:rsidP="000D61BA">
      <w:pPr>
        <w:spacing w:after="0"/>
        <w:jc w:val="both"/>
        <w:rPr>
          <w:rFonts w:ascii="Times New Roman" w:hAnsi="Times New Roman" w:cs="Times New Roman"/>
          <w:bCs/>
        </w:rPr>
      </w:pPr>
      <w:r>
        <w:rPr>
          <w:rFonts w:ascii="Times New Roman" w:hAnsi="Times New Roman" w:cs="Times New Roman"/>
          <w:bCs/>
        </w:rPr>
        <w:lastRenderedPageBreak/>
        <w:t>TASK 4 :</w:t>
      </w:r>
      <w:r w:rsidR="00891DD8">
        <w:rPr>
          <w:rFonts w:ascii="Times New Roman" w:hAnsi="Times New Roman" w:cs="Times New Roman"/>
          <w:bCs/>
        </w:rPr>
        <w:t xml:space="preserve">Developing queries with DML multi row </w:t>
      </w:r>
      <w:r w:rsidR="00E974ED">
        <w:rPr>
          <w:rFonts w:ascii="Times New Roman" w:hAnsi="Times New Roman" w:cs="Times New Roman"/>
          <w:bCs/>
        </w:rPr>
        <w:t>functions and operations</w:t>
      </w:r>
    </w:p>
    <w:p w14:paraId="06D670EF" w14:textId="77777777" w:rsidR="00E974ED" w:rsidRDefault="00E974ED" w:rsidP="000D61BA">
      <w:pPr>
        <w:spacing w:after="0"/>
        <w:jc w:val="both"/>
        <w:rPr>
          <w:rFonts w:ascii="Times New Roman" w:hAnsi="Times New Roman" w:cs="Times New Roman"/>
          <w:bCs/>
        </w:rPr>
      </w:pPr>
    </w:p>
    <w:p w14:paraId="702D0AD2" w14:textId="77777777" w:rsidR="00E974ED" w:rsidRDefault="00E974ED" w:rsidP="000D61BA">
      <w:pPr>
        <w:spacing w:after="0"/>
        <w:jc w:val="both"/>
        <w:rPr>
          <w:rFonts w:ascii="Times New Roman" w:hAnsi="Times New Roman" w:cs="Times New Roman"/>
          <w:bCs/>
        </w:rPr>
      </w:pPr>
    </w:p>
    <w:p w14:paraId="424B2DEF" w14:textId="77777777" w:rsidR="00292700" w:rsidRPr="00292700" w:rsidRDefault="00292700" w:rsidP="00292700">
      <w:pPr>
        <w:spacing w:after="0"/>
        <w:jc w:val="both"/>
        <w:rPr>
          <w:rFonts w:ascii="Times New Roman" w:hAnsi="Times New Roman" w:cs="Times New Roman"/>
          <w:bCs/>
          <w:lang w:val="en-IN"/>
        </w:rPr>
      </w:pPr>
      <w:r w:rsidRPr="00292700">
        <w:rPr>
          <w:rFonts w:ascii="Times New Roman" w:hAnsi="Times New Roman" w:cs="Times New Roman"/>
          <w:b/>
          <w:bCs/>
          <w:lang w:val="en-IN"/>
        </w:rPr>
        <w:t>DML:</w:t>
      </w:r>
      <w:r w:rsidRPr="00292700">
        <w:rPr>
          <w:rFonts w:ascii="Times New Roman" w:hAnsi="Times New Roman" w:cs="Times New Roman"/>
          <w:bCs/>
          <w:lang w:val="en-IN"/>
        </w:rPr>
        <w:t xml:space="preserve"> A data manipulation language is a computer language use for inserting, deleting data in database.</w:t>
      </w:r>
    </w:p>
    <w:p w14:paraId="5C15B9B2" w14:textId="77777777" w:rsidR="00E974ED" w:rsidRDefault="00E974ED" w:rsidP="000D61BA">
      <w:pPr>
        <w:spacing w:after="0"/>
        <w:jc w:val="both"/>
        <w:rPr>
          <w:rFonts w:ascii="Times New Roman" w:hAnsi="Times New Roman" w:cs="Times New Roman"/>
          <w:bCs/>
        </w:rPr>
      </w:pPr>
    </w:p>
    <w:p w14:paraId="7DB3F583" w14:textId="77777777" w:rsidR="007F1938" w:rsidRPr="007F1938" w:rsidRDefault="007F1938" w:rsidP="007F1938">
      <w:pPr>
        <w:spacing w:after="0"/>
        <w:jc w:val="both"/>
        <w:rPr>
          <w:rFonts w:ascii="Times New Roman" w:hAnsi="Times New Roman" w:cs="Times New Roman"/>
          <w:bCs/>
          <w:lang w:val="en-IN"/>
        </w:rPr>
      </w:pPr>
      <w:r w:rsidRPr="007F1938">
        <w:rPr>
          <w:rFonts w:ascii="Times New Roman" w:hAnsi="Times New Roman" w:cs="Times New Roman"/>
          <w:b/>
          <w:bCs/>
          <w:lang w:val="en-IN"/>
        </w:rPr>
        <w:t>Create table employee_details (</w:t>
      </w:r>
    </w:p>
    <w:p w14:paraId="7BDEA569" w14:textId="7F7869EA" w:rsidR="007F1938" w:rsidRPr="007F1938" w:rsidRDefault="007F1938" w:rsidP="007F1938">
      <w:pPr>
        <w:spacing w:after="0"/>
        <w:jc w:val="both"/>
        <w:rPr>
          <w:rFonts w:ascii="Times New Roman" w:hAnsi="Times New Roman" w:cs="Times New Roman"/>
          <w:bCs/>
          <w:lang w:val="en-IN"/>
        </w:rPr>
      </w:pPr>
      <w:r w:rsidRPr="007F1938">
        <w:rPr>
          <w:rFonts w:ascii="Times New Roman" w:hAnsi="Times New Roman" w:cs="Times New Roman"/>
          <w:bCs/>
          <w:lang w:val="en-IN"/>
        </w:rPr>
        <w:t>employeeIINT</w:t>
      </w:r>
      <w:r>
        <w:rPr>
          <w:rFonts w:ascii="Times New Roman" w:hAnsi="Times New Roman" w:cs="Times New Roman"/>
          <w:bCs/>
          <w:lang w:val="en-IN"/>
        </w:rPr>
        <w:t xml:space="preserve">                                    </w:t>
      </w:r>
      <w:r w:rsidRPr="007F1938">
        <w:rPr>
          <w:rFonts w:ascii="Times New Roman" w:hAnsi="Times New Roman" w:cs="Times New Roman"/>
          <w:bCs/>
          <w:lang w:val="en-IN"/>
        </w:rPr>
        <w:t>PRIMARY KEY,</w:t>
      </w:r>
      <w:r w:rsidRPr="007F1938">
        <w:rPr>
          <w:rFonts w:ascii="Times New Roman" w:hAnsi="Times New Roman" w:cs="Times New Roman"/>
          <w:bCs/>
          <w:lang w:val="en-IN"/>
        </w:rPr>
        <w:br/>
        <w:t>firstname varchar(50),</w:t>
      </w:r>
      <w:r w:rsidRPr="007F1938">
        <w:rPr>
          <w:rFonts w:ascii="Times New Roman" w:hAnsi="Times New Roman" w:cs="Times New Roman"/>
          <w:bCs/>
          <w:lang w:val="en-IN"/>
        </w:rPr>
        <w:br/>
        <w:t>lastname varchar(50),</w:t>
      </w:r>
      <w:r w:rsidRPr="007F1938">
        <w:rPr>
          <w:rFonts w:ascii="Times New Roman" w:hAnsi="Times New Roman" w:cs="Times New Roman"/>
          <w:bCs/>
          <w:lang w:val="en-IN"/>
        </w:rPr>
        <w:br/>
        <w:t>department varchar(50),</w:t>
      </w:r>
      <w:r w:rsidRPr="007F1938">
        <w:rPr>
          <w:rFonts w:ascii="Times New Roman" w:hAnsi="Times New Roman" w:cs="Times New Roman"/>
          <w:bCs/>
          <w:lang w:val="en-IN"/>
        </w:rPr>
        <w:br/>
        <w:t>salary DECIMAL(10,2),</w:t>
      </w:r>
      <w:r w:rsidRPr="007F1938">
        <w:rPr>
          <w:rFonts w:ascii="Times New Roman" w:hAnsi="Times New Roman" w:cs="Times New Roman"/>
          <w:bCs/>
          <w:lang w:val="en-IN"/>
        </w:rPr>
        <w:br/>
        <w:t>hiredate date</w:t>
      </w:r>
      <w:r w:rsidRPr="007F1938">
        <w:rPr>
          <w:rFonts w:ascii="Times New Roman" w:hAnsi="Times New Roman" w:cs="Times New Roman"/>
          <w:bCs/>
          <w:lang w:val="en-IN"/>
        </w:rPr>
        <w:br/>
        <w:t>);</w:t>
      </w:r>
    </w:p>
    <w:p w14:paraId="70F5C520" w14:textId="77777777" w:rsidR="007F1938" w:rsidRDefault="007F1938" w:rsidP="007F1938">
      <w:pPr>
        <w:spacing w:after="0"/>
        <w:jc w:val="both"/>
        <w:rPr>
          <w:rFonts w:ascii="Times New Roman" w:hAnsi="Times New Roman" w:cs="Times New Roman"/>
          <w:bCs/>
          <w:lang w:val="en-IN"/>
        </w:rPr>
      </w:pPr>
    </w:p>
    <w:p w14:paraId="342AF762" w14:textId="77777777" w:rsidR="007F1938" w:rsidRDefault="007F1938" w:rsidP="007F1938">
      <w:pPr>
        <w:spacing w:after="0"/>
        <w:jc w:val="both"/>
        <w:rPr>
          <w:rFonts w:ascii="Times New Roman" w:hAnsi="Times New Roman" w:cs="Times New Roman"/>
          <w:bCs/>
          <w:lang w:val="en-IN"/>
        </w:rPr>
      </w:pPr>
    </w:p>
    <w:p w14:paraId="75ED773F" w14:textId="1F98636C" w:rsidR="007F1938" w:rsidRPr="007F1938" w:rsidRDefault="007F1938" w:rsidP="007F1938">
      <w:pPr>
        <w:spacing w:after="0"/>
        <w:jc w:val="both"/>
        <w:rPr>
          <w:rFonts w:ascii="Times New Roman" w:hAnsi="Times New Roman" w:cs="Times New Roman"/>
          <w:bCs/>
          <w:lang w:val="en-IN"/>
        </w:rPr>
      </w:pPr>
      <w:r w:rsidRPr="007F1938">
        <w:rPr>
          <w:rFonts w:ascii="Times New Roman" w:hAnsi="Times New Roman" w:cs="Times New Roman"/>
          <w:b/>
          <w:bCs/>
          <w:lang w:val="en-IN"/>
        </w:rPr>
        <w:t>Inserting sample data</w:t>
      </w:r>
    </w:p>
    <w:p w14:paraId="3204AC51" w14:textId="77777777" w:rsidR="007F1938" w:rsidRPr="007F1938" w:rsidRDefault="007F1938" w:rsidP="007F1938">
      <w:pPr>
        <w:spacing w:after="0"/>
        <w:jc w:val="both"/>
        <w:rPr>
          <w:rFonts w:ascii="Times New Roman" w:hAnsi="Times New Roman" w:cs="Times New Roman"/>
          <w:bCs/>
          <w:lang w:val="en-IN"/>
        </w:rPr>
      </w:pPr>
      <w:r w:rsidRPr="007F1938">
        <w:rPr>
          <w:rFonts w:ascii="Times New Roman" w:hAnsi="Times New Roman" w:cs="Times New Roman"/>
          <w:bCs/>
          <w:lang w:val="en-IN"/>
        </w:rPr>
        <w:t>INSERT INTO employee_details (emp values)</w:t>
      </w:r>
    </w:p>
    <w:p w14:paraId="78535FC9" w14:textId="77777777" w:rsidR="007F1938" w:rsidRDefault="007F1938" w:rsidP="007F1938">
      <w:pPr>
        <w:spacing w:after="0"/>
        <w:jc w:val="both"/>
        <w:rPr>
          <w:rFonts w:ascii="Times New Roman" w:hAnsi="Times New Roman" w:cs="Times New Roman"/>
          <w:bCs/>
          <w:lang w:val="en-IN"/>
        </w:rPr>
      </w:pPr>
      <w:r w:rsidRPr="007F1938">
        <w:rPr>
          <w:rFonts w:ascii="Times New Roman" w:hAnsi="Times New Roman" w:cs="Times New Roman"/>
          <w:bCs/>
          <w:lang w:val="en-IN"/>
        </w:rPr>
        <w:t>(1, 'John', 'Doe', 'sales', 50000, '2020-01-01'),</w:t>
      </w:r>
      <w:r w:rsidRPr="007F1938">
        <w:rPr>
          <w:rFonts w:ascii="Times New Roman" w:hAnsi="Times New Roman" w:cs="Times New Roman"/>
          <w:bCs/>
          <w:lang w:val="en-IN"/>
        </w:rPr>
        <w:br/>
        <w:t>(2, 'Jane', 'Smith', 'marketing', 60000, '2019-06-01'),</w:t>
      </w:r>
      <w:r w:rsidRPr="007F1938">
        <w:rPr>
          <w:rFonts w:ascii="Times New Roman" w:hAnsi="Times New Roman" w:cs="Times New Roman"/>
          <w:bCs/>
          <w:lang w:val="en-IN"/>
        </w:rPr>
        <w:br/>
        <w:t>(3, 'Alice', 'Johnson', 'sales', 55000, '2021-03-01'),</w:t>
      </w:r>
      <w:r w:rsidRPr="007F1938">
        <w:rPr>
          <w:rFonts w:ascii="Times New Roman" w:hAnsi="Times New Roman" w:cs="Times New Roman"/>
          <w:bCs/>
          <w:lang w:val="en-IN"/>
        </w:rPr>
        <w:br/>
        <w:t>(4, 'Bob', 'Brown', 'IT', 70000, '2018-01-01'),</w:t>
      </w:r>
      <w:r w:rsidRPr="007F1938">
        <w:rPr>
          <w:rFonts w:ascii="Times New Roman" w:hAnsi="Times New Roman" w:cs="Times New Roman"/>
          <w:bCs/>
          <w:lang w:val="en-IN"/>
        </w:rPr>
        <w:br/>
        <w:t>(5, 'Charlie', 'Davis', 'marketing', 65000, '2020-08-01');</w:t>
      </w:r>
    </w:p>
    <w:p w14:paraId="7FEAA779" w14:textId="77777777" w:rsidR="007F1938" w:rsidRDefault="007F1938" w:rsidP="007F1938">
      <w:pPr>
        <w:spacing w:after="0"/>
        <w:jc w:val="both"/>
        <w:rPr>
          <w:rFonts w:ascii="Times New Roman" w:hAnsi="Times New Roman" w:cs="Times New Roman"/>
          <w:bCs/>
          <w:lang w:val="en-IN"/>
        </w:rPr>
      </w:pPr>
    </w:p>
    <w:p w14:paraId="06FA5E7E" w14:textId="77777777" w:rsidR="00656BC0" w:rsidRPr="00656BC0" w:rsidRDefault="00656BC0" w:rsidP="00656BC0">
      <w:pPr>
        <w:spacing w:after="0"/>
        <w:jc w:val="both"/>
        <w:rPr>
          <w:rFonts w:ascii="Times New Roman" w:hAnsi="Times New Roman" w:cs="Times New Roman"/>
          <w:bCs/>
          <w:lang w:val="en-IN"/>
        </w:rPr>
      </w:pPr>
      <w:r w:rsidRPr="00656BC0">
        <w:rPr>
          <w:rFonts w:ascii="Times New Roman" w:hAnsi="Times New Roman" w:cs="Times New Roman"/>
          <w:b/>
          <w:bCs/>
          <w:lang w:val="en-IN"/>
        </w:rPr>
        <w:t>Queries using DML &amp; DRL</w:t>
      </w:r>
    </w:p>
    <w:p w14:paraId="4E07CB6F" w14:textId="77777777" w:rsidR="00656BC0" w:rsidRPr="00656BC0" w:rsidRDefault="00656BC0" w:rsidP="00656BC0">
      <w:pPr>
        <w:numPr>
          <w:ilvl w:val="0"/>
          <w:numId w:val="12"/>
        </w:numPr>
        <w:spacing w:after="0"/>
        <w:jc w:val="both"/>
        <w:rPr>
          <w:rFonts w:ascii="Times New Roman" w:hAnsi="Times New Roman" w:cs="Times New Roman"/>
          <w:bCs/>
          <w:lang w:val="en-IN"/>
        </w:rPr>
      </w:pPr>
      <w:r w:rsidRPr="00656BC0">
        <w:rPr>
          <w:rFonts w:ascii="Times New Roman" w:hAnsi="Times New Roman" w:cs="Times New Roman"/>
          <w:b/>
          <w:bCs/>
          <w:lang w:val="en-IN"/>
        </w:rPr>
        <w:t>Aggregate Functions:</w:t>
      </w:r>
    </w:p>
    <w:p w14:paraId="1C143BFD" w14:textId="77777777" w:rsidR="00656BC0" w:rsidRPr="00656BC0" w:rsidRDefault="00656BC0" w:rsidP="00656BC0">
      <w:pPr>
        <w:spacing w:after="0"/>
        <w:jc w:val="both"/>
        <w:rPr>
          <w:rFonts w:ascii="Times New Roman" w:hAnsi="Times New Roman" w:cs="Times New Roman"/>
          <w:bCs/>
          <w:lang w:val="en-IN"/>
        </w:rPr>
      </w:pPr>
      <w:r w:rsidRPr="00656BC0">
        <w:rPr>
          <w:rFonts w:ascii="Times New Roman" w:hAnsi="Times New Roman" w:cs="Times New Roman"/>
          <w:b/>
          <w:bCs/>
          <w:lang w:val="en-IN"/>
        </w:rPr>
        <w:t>SUM:</w:t>
      </w:r>
      <w:r w:rsidRPr="00656BC0">
        <w:rPr>
          <w:rFonts w:ascii="Times New Roman" w:hAnsi="Times New Roman" w:cs="Times New Roman"/>
          <w:bCs/>
          <w:lang w:val="en-IN"/>
        </w:rPr>
        <w:t xml:space="preserve"> calculate the total salary of all employee</w:t>
      </w:r>
    </w:p>
    <w:p w14:paraId="57784C5A" w14:textId="79208EE1" w:rsidR="007F1938" w:rsidRDefault="007F1938" w:rsidP="007F1938">
      <w:pPr>
        <w:spacing w:after="0"/>
        <w:jc w:val="both"/>
        <w:rPr>
          <w:rFonts w:ascii="Times New Roman" w:hAnsi="Times New Roman" w:cs="Times New Roman"/>
          <w:bCs/>
          <w:lang w:val="en-IN"/>
        </w:rPr>
      </w:pPr>
    </w:p>
    <w:p w14:paraId="4E7A084B" w14:textId="04067D93" w:rsidR="004223A2" w:rsidRDefault="004223A2" w:rsidP="007F1938">
      <w:pPr>
        <w:spacing w:after="0"/>
        <w:jc w:val="both"/>
        <w:rPr>
          <w:rFonts w:ascii="Times New Roman" w:hAnsi="Times New Roman" w:cs="Times New Roman"/>
          <w:bCs/>
          <w:lang w:val="en-IN"/>
        </w:rPr>
      </w:pPr>
      <w:r w:rsidRPr="004223A2">
        <w:rPr>
          <w:rFonts w:ascii="Times New Roman" w:hAnsi="Times New Roman" w:cs="Times New Roman"/>
          <w:bCs/>
          <w:lang w:val="en-IN"/>
        </w:rPr>
        <w:t>SELECT SUM(salary) AS total_salary FROM employee_details;</w:t>
      </w:r>
    </w:p>
    <w:p w14:paraId="52707B70" w14:textId="77777777" w:rsidR="004223A2" w:rsidRDefault="004223A2" w:rsidP="007F1938">
      <w:pPr>
        <w:spacing w:after="0"/>
        <w:jc w:val="both"/>
        <w:rPr>
          <w:rFonts w:ascii="Times New Roman" w:hAnsi="Times New Roman" w:cs="Times New Roman"/>
          <w:bCs/>
          <w:lang w:val="en-IN"/>
        </w:rPr>
      </w:pPr>
    </w:p>
    <w:p w14:paraId="67973C9D" w14:textId="2AAD1F72" w:rsidR="004223A2" w:rsidRDefault="004223A2" w:rsidP="007F1938">
      <w:pPr>
        <w:spacing w:after="0"/>
        <w:jc w:val="both"/>
        <w:rPr>
          <w:rFonts w:ascii="Times New Roman" w:hAnsi="Times New Roman" w:cs="Times New Roman"/>
          <w:bCs/>
        </w:rPr>
      </w:pPr>
      <w:r w:rsidRPr="004223A2">
        <w:rPr>
          <w:rFonts w:ascii="Times New Roman" w:hAnsi="Times New Roman" w:cs="Times New Roman"/>
          <w:b/>
          <w:bCs/>
        </w:rPr>
        <w:t>AVG:</w:t>
      </w:r>
      <w:r w:rsidRPr="004223A2">
        <w:rPr>
          <w:rFonts w:ascii="Times New Roman" w:hAnsi="Times New Roman" w:cs="Times New Roman"/>
          <w:bCs/>
        </w:rPr>
        <w:t xml:space="preserve"> find average salary of employee in the sales department</w:t>
      </w:r>
    </w:p>
    <w:p w14:paraId="35C6CA1F" w14:textId="77777777" w:rsidR="004223A2" w:rsidRDefault="004223A2" w:rsidP="007F1938">
      <w:pPr>
        <w:spacing w:after="0"/>
        <w:jc w:val="both"/>
        <w:rPr>
          <w:rFonts w:ascii="Times New Roman" w:hAnsi="Times New Roman" w:cs="Times New Roman"/>
          <w:bCs/>
        </w:rPr>
      </w:pPr>
    </w:p>
    <w:p w14:paraId="3B909336" w14:textId="0727D09F" w:rsidR="004223A2" w:rsidRDefault="000B6FDF" w:rsidP="007F1938">
      <w:pPr>
        <w:spacing w:after="0"/>
        <w:jc w:val="both"/>
        <w:rPr>
          <w:rFonts w:ascii="Times New Roman" w:hAnsi="Times New Roman" w:cs="Times New Roman"/>
          <w:bCs/>
          <w:lang w:val="en-IN"/>
        </w:rPr>
      </w:pPr>
      <w:r w:rsidRPr="000B6FDF">
        <w:rPr>
          <w:rFonts w:ascii="Times New Roman" w:hAnsi="Times New Roman" w:cs="Times New Roman"/>
          <w:bCs/>
          <w:lang w:val="en-IN"/>
        </w:rPr>
        <w:t>SELECT AVG(salary) AS average_salary FROM employee_details WHERE department='sales';</w:t>
      </w:r>
    </w:p>
    <w:p w14:paraId="15235D40" w14:textId="77777777" w:rsidR="000B6FDF" w:rsidRDefault="000B6FDF" w:rsidP="007F1938">
      <w:pPr>
        <w:spacing w:after="0"/>
        <w:jc w:val="both"/>
        <w:rPr>
          <w:rFonts w:ascii="Times New Roman" w:hAnsi="Times New Roman" w:cs="Times New Roman"/>
          <w:bCs/>
          <w:lang w:val="en-IN"/>
        </w:rPr>
      </w:pPr>
    </w:p>
    <w:p w14:paraId="5A654453" w14:textId="513A404F" w:rsidR="000B6FDF" w:rsidRPr="007F1938" w:rsidRDefault="000B6FDF" w:rsidP="007F1938">
      <w:pPr>
        <w:spacing w:after="0"/>
        <w:jc w:val="both"/>
        <w:rPr>
          <w:rFonts w:ascii="Times New Roman" w:hAnsi="Times New Roman" w:cs="Times New Roman"/>
          <w:bCs/>
          <w:lang w:val="en-IN"/>
        </w:rPr>
      </w:pPr>
      <w:r w:rsidRPr="000B6FDF">
        <w:rPr>
          <w:rFonts w:ascii="Times New Roman" w:hAnsi="Times New Roman" w:cs="Times New Roman"/>
          <w:b/>
          <w:bCs/>
        </w:rPr>
        <w:t>MAX and MIN:</w:t>
      </w:r>
      <w:r w:rsidRPr="000B6FDF">
        <w:rPr>
          <w:rFonts w:ascii="Times New Roman" w:hAnsi="Times New Roman" w:cs="Times New Roman"/>
          <w:bCs/>
        </w:rPr>
        <w:t xml:space="preserve"> find the highest and lowest salary</w:t>
      </w:r>
    </w:p>
    <w:p w14:paraId="47013338" w14:textId="77777777" w:rsidR="007F1938" w:rsidRDefault="007F1938" w:rsidP="000D61BA">
      <w:pPr>
        <w:spacing w:after="0"/>
        <w:jc w:val="both"/>
        <w:rPr>
          <w:rFonts w:ascii="Times New Roman" w:hAnsi="Times New Roman" w:cs="Times New Roman"/>
          <w:bCs/>
        </w:rPr>
      </w:pPr>
    </w:p>
    <w:p w14:paraId="4B8D9D4E" w14:textId="3AB44CF3" w:rsidR="00584465" w:rsidRDefault="00584465" w:rsidP="000D61BA">
      <w:pPr>
        <w:spacing w:after="0"/>
        <w:jc w:val="both"/>
        <w:rPr>
          <w:rFonts w:ascii="Times New Roman" w:hAnsi="Times New Roman" w:cs="Times New Roman"/>
          <w:bCs/>
        </w:rPr>
      </w:pPr>
      <w:r w:rsidRPr="00584465">
        <w:rPr>
          <w:rFonts w:ascii="Times New Roman" w:hAnsi="Times New Roman" w:cs="Times New Roman"/>
          <w:bCs/>
        </w:rPr>
        <w:t>SELECT MAX(salary) AS highest_salary, MIN(salary) AS lowest_salary FROM employee_details;</w:t>
      </w:r>
    </w:p>
    <w:p w14:paraId="30455867" w14:textId="77777777" w:rsidR="00584465" w:rsidRDefault="00584465" w:rsidP="000D61BA">
      <w:pPr>
        <w:spacing w:after="0"/>
        <w:jc w:val="both"/>
        <w:rPr>
          <w:rFonts w:ascii="Times New Roman" w:hAnsi="Times New Roman" w:cs="Times New Roman"/>
          <w:bCs/>
        </w:rPr>
      </w:pPr>
    </w:p>
    <w:p w14:paraId="56BE2A3F" w14:textId="77777777" w:rsidR="00584465" w:rsidRPr="003459BC" w:rsidRDefault="00584465" w:rsidP="00584465">
      <w:pPr>
        <w:numPr>
          <w:ilvl w:val="0"/>
          <w:numId w:val="13"/>
        </w:numPr>
        <w:spacing w:after="0"/>
        <w:jc w:val="both"/>
        <w:rPr>
          <w:rFonts w:ascii="Times New Roman" w:hAnsi="Times New Roman" w:cs="Times New Roman"/>
          <w:bCs/>
          <w:lang w:val="en-IN"/>
        </w:rPr>
      </w:pPr>
      <w:r w:rsidRPr="00584465">
        <w:rPr>
          <w:rFonts w:ascii="Times New Roman" w:hAnsi="Times New Roman" w:cs="Times New Roman"/>
          <w:b/>
          <w:bCs/>
          <w:lang w:val="en-IN"/>
        </w:rPr>
        <w:lastRenderedPageBreak/>
        <w:t>Date Function:</w:t>
      </w:r>
    </w:p>
    <w:p w14:paraId="64166183" w14:textId="77777777" w:rsidR="003459BC" w:rsidRPr="00584465" w:rsidRDefault="003459BC" w:rsidP="00584465">
      <w:pPr>
        <w:numPr>
          <w:ilvl w:val="0"/>
          <w:numId w:val="13"/>
        </w:numPr>
        <w:spacing w:after="0"/>
        <w:jc w:val="both"/>
        <w:rPr>
          <w:rFonts w:ascii="Times New Roman" w:hAnsi="Times New Roman" w:cs="Times New Roman"/>
          <w:bCs/>
          <w:lang w:val="en-IN"/>
        </w:rPr>
      </w:pPr>
    </w:p>
    <w:p w14:paraId="58678D06" w14:textId="77777777" w:rsidR="00584465" w:rsidRPr="00584465" w:rsidRDefault="00584465" w:rsidP="00584465">
      <w:pPr>
        <w:spacing w:after="0"/>
        <w:jc w:val="both"/>
        <w:rPr>
          <w:rFonts w:ascii="Times New Roman" w:hAnsi="Times New Roman" w:cs="Times New Roman"/>
          <w:bCs/>
          <w:lang w:val="en-IN"/>
        </w:rPr>
      </w:pPr>
      <w:r w:rsidRPr="00584465">
        <w:rPr>
          <w:rFonts w:ascii="Times New Roman" w:hAnsi="Times New Roman" w:cs="Times New Roman"/>
          <w:b/>
          <w:bCs/>
          <w:lang w:val="en-IN"/>
        </w:rPr>
        <w:t>EXTRACT:</w:t>
      </w:r>
      <w:r w:rsidRPr="00584465">
        <w:rPr>
          <w:rFonts w:ascii="Times New Roman" w:hAnsi="Times New Roman" w:cs="Times New Roman"/>
          <w:bCs/>
          <w:lang w:val="en-IN"/>
        </w:rPr>
        <w:t xml:space="preserve"> Extract the year from the hiredate</w:t>
      </w:r>
    </w:p>
    <w:p w14:paraId="179A0CBA" w14:textId="77777777" w:rsidR="00584465" w:rsidRPr="00584465" w:rsidRDefault="00584465" w:rsidP="00584465">
      <w:pPr>
        <w:spacing w:after="0"/>
        <w:jc w:val="both"/>
        <w:rPr>
          <w:rFonts w:ascii="Times New Roman" w:hAnsi="Times New Roman" w:cs="Times New Roman"/>
          <w:bCs/>
          <w:lang w:val="en-IN"/>
        </w:rPr>
      </w:pPr>
      <w:r w:rsidRPr="00584465">
        <w:rPr>
          <w:rFonts w:ascii="Times New Roman" w:hAnsi="Times New Roman" w:cs="Times New Roman"/>
          <w:bCs/>
          <w:lang w:val="en-IN"/>
        </w:rPr>
        <w:t>SELECT employeeID, firstname, lastname, EXTRACT(YEAR FROM hiredate) AS year FROM employee_details;</w:t>
      </w:r>
    </w:p>
    <w:p w14:paraId="0BE7047B" w14:textId="77777777" w:rsidR="00584465" w:rsidRPr="00584465" w:rsidRDefault="00584465" w:rsidP="00584465">
      <w:pPr>
        <w:spacing w:after="0"/>
        <w:jc w:val="both"/>
        <w:rPr>
          <w:rFonts w:ascii="Times New Roman" w:hAnsi="Times New Roman" w:cs="Times New Roman"/>
          <w:bCs/>
          <w:lang w:val="en-IN"/>
        </w:rPr>
      </w:pPr>
      <w:r w:rsidRPr="00584465">
        <w:rPr>
          <w:rFonts w:ascii="Times New Roman" w:hAnsi="Times New Roman" w:cs="Times New Roman"/>
          <w:b/>
          <w:bCs/>
          <w:lang w:val="en-IN"/>
        </w:rPr>
        <w:t>DATE_ADD:</w:t>
      </w:r>
      <w:r w:rsidRPr="00584465">
        <w:rPr>
          <w:rFonts w:ascii="Times New Roman" w:hAnsi="Times New Roman" w:cs="Times New Roman"/>
          <w:bCs/>
          <w:lang w:val="en-IN"/>
        </w:rPr>
        <w:t xml:space="preserve"> Find employee who have been working for more than 2 years</w:t>
      </w:r>
    </w:p>
    <w:p w14:paraId="38A38C0B" w14:textId="77777777" w:rsidR="00584465" w:rsidRPr="00584465" w:rsidRDefault="00584465" w:rsidP="00584465">
      <w:pPr>
        <w:spacing w:after="0"/>
        <w:jc w:val="both"/>
        <w:rPr>
          <w:rFonts w:ascii="Times New Roman" w:hAnsi="Times New Roman" w:cs="Times New Roman"/>
          <w:bCs/>
          <w:lang w:val="en-IN"/>
        </w:rPr>
      </w:pPr>
      <w:r w:rsidRPr="00584465">
        <w:rPr>
          <w:rFonts w:ascii="Times New Roman" w:hAnsi="Times New Roman" w:cs="Times New Roman"/>
          <w:bCs/>
          <w:lang w:val="en-IN"/>
        </w:rPr>
        <w:t>SELECT * FROM employee_details WHERE hiredate &lt;= (CURRENT_DATE - INTERVAL 2 YEAR);</w:t>
      </w:r>
    </w:p>
    <w:p w14:paraId="75406606" w14:textId="77777777" w:rsidR="00584465" w:rsidRPr="00584465" w:rsidRDefault="003225F7" w:rsidP="00584465">
      <w:pPr>
        <w:spacing w:after="0"/>
        <w:jc w:val="both"/>
        <w:rPr>
          <w:rFonts w:ascii="Times New Roman" w:hAnsi="Times New Roman" w:cs="Times New Roman"/>
          <w:bCs/>
          <w:lang w:val="en-IN"/>
        </w:rPr>
      </w:pPr>
      <w:r>
        <w:rPr>
          <w:rFonts w:ascii="Times New Roman" w:hAnsi="Times New Roman" w:cs="Times New Roman"/>
          <w:bCs/>
          <w:lang w:val="en-IN"/>
        </w:rPr>
        <w:pict w14:anchorId="1C071505">
          <v:rect id="_x0000_i1025" style="width:0;height:1.5pt" o:hralign="center" o:hrstd="t" o:hr="t" fillcolor="#a0a0a0" stroked="f"/>
        </w:pict>
      </w:r>
    </w:p>
    <w:p w14:paraId="4296E0D3" w14:textId="77777777" w:rsidR="00584465" w:rsidRPr="00584465" w:rsidRDefault="00584465" w:rsidP="00584465">
      <w:pPr>
        <w:spacing w:after="0"/>
        <w:jc w:val="both"/>
        <w:rPr>
          <w:rFonts w:ascii="Times New Roman" w:hAnsi="Times New Roman" w:cs="Times New Roman"/>
          <w:bCs/>
          <w:lang w:val="en-IN"/>
        </w:rPr>
      </w:pPr>
      <w:r w:rsidRPr="00584465">
        <w:rPr>
          <w:rFonts w:ascii="Times New Roman" w:hAnsi="Times New Roman" w:cs="Times New Roman"/>
          <w:b/>
          <w:bCs/>
          <w:lang w:val="en-IN"/>
        </w:rPr>
        <w:t>Output:</w:t>
      </w:r>
      <w:r w:rsidRPr="00584465">
        <w:rPr>
          <w:rFonts w:ascii="Times New Roman" w:hAnsi="Times New Roman" w:cs="Times New Roman"/>
          <w:bCs/>
          <w:lang w:val="en-IN"/>
        </w:rPr>
        <w:br/>
        <w:t>Highest salary: 70000</w:t>
      </w:r>
      <w:r w:rsidRPr="00584465">
        <w:rPr>
          <w:rFonts w:ascii="Times New Roman" w:hAnsi="Times New Roman" w:cs="Times New Roman"/>
          <w:bCs/>
          <w:lang w:val="en-IN"/>
        </w:rPr>
        <w:br/>
        <w:t>Lowest salary: 50000</w:t>
      </w:r>
    </w:p>
    <w:p w14:paraId="313BE72E" w14:textId="77777777" w:rsidR="00584465" w:rsidRPr="00584465" w:rsidRDefault="00584465" w:rsidP="00584465">
      <w:pPr>
        <w:spacing w:after="0"/>
        <w:jc w:val="both"/>
        <w:rPr>
          <w:rFonts w:ascii="Times New Roman" w:hAnsi="Times New Roman" w:cs="Times New Roman"/>
          <w:bCs/>
          <w:lang w:val="en-IN"/>
        </w:rPr>
      </w:pPr>
      <w:r w:rsidRPr="00584465">
        <w:rPr>
          <w:rFonts w:ascii="Times New Roman" w:hAnsi="Times New Roman" w:cs="Times New Roman"/>
          <w:b/>
          <w:bCs/>
          <w:lang w:val="en-IN"/>
        </w:rPr>
        <w:t>Hire years:</w:t>
      </w:r>
      <w:r w:rsidRPr="00584465">
        <w:rPr>
          <w:rFonts w:ascii="Times New Roman" w:hAnsi="Times New Roman" w:cs="Times New Roman"/>
          <w:bCs/>
          <w:lang w:val="en-IN"/>
        </w:rPr>
        <w:br/>
        <w:t>John Doe: 2020</w:t>
      </w:r>
      <w:r w:rsidRPr="00584465">
        <w:rPr>
          <w:rFonts w:ascii="Times New Roman" w:hAnsi="Times New Roman" w:cs="Times New Roman"/>
          <w:bCs/>
          <w:lang w:val="en-IN"/>
        </w:rPr>
        <w:br/>
        <w:t>Jane Smith: 2019</w:t>
      </w:r>
      <w:r w:rsidRPr="00584465">
        <w:rPr>
          <w:rFonts w:ascii="Times New Roman" w:hAnsi="Times New Roman" w:cs="Times New Roman"/>
          <w:bCs/>
          <w:lang w:val="en-IN"/>
        </w:rPr>
        <w:br/>
        <w:t>Alice Johnson: 2021</w:t>
      </w:r>
      <w:r w:rsidRPr="00584465">
        <w:rPr>
          <w:rFonts w:ascii="Times New Roman" w:hAnsi="Times New Roman" w:cs="Times New Roman"/>
          <w:bCs/>
          <w:lang w:val="en-IN"/>
        </w:rPr>
        <w:br/>
        <w:t>Bob Brown: 2018</w:t>
      </w:r>
      <w:r w:rsidRPr="00584465">
        <w:rPr>
          <w:rFonts w:ascii="Times New Roman" w:hAnsi="Times New Roman" w:cs="Times New Roman"/>
          <w:bCs/>
          <w:lang w:val="en-IN"/>
        </w:rPr>
        <w:br/>
        <w:t>Charlie Davis: 2020</w:t>
      </w:r>
    </w:p>
    <w:p w14:paraId="6B712672" w14:textId="1130E0ED" w:rsidR="00584465" w:rsidRDefault="00584465" w:rsidP="000D61BA">
      <w:pPr>
        <w:spacing w:after="0"/>
        <w:jc w:val="both"/>
        <w:rPr>
          <w:rFonts w:ascii="Times New Roman" w:hAnsi="Times New Roman" w:cs="Times New Roman"/>
          <w:bCs/>
        </w:rPr>
      </w:pPr>
    </w:p>
    <w:p w14:paraId="586E35A0" w14:textId="77777777" w:rsidR="00584465" w:rsidRDefault="00584465" w:rsidP="000D61BA">
      <w:pPr>
        <w:spacing w:after="0"/>
        <w:jc w:val="both"/>
        <w:rPr>
          <w:rFonts w:ascii="Times New Roman" w:hAnsi="Times New Roman" w:cs="Times New Roman"/>
          <w:bCs/>
        </w:rPr>
      </w:pPr>
    </w:p>
    <w:p w14:paraId="2D36C9D3" w14:textId="77777777" w:rsidR="003459BC" w:rsidRDefault="003459BC" w:rsidP="003459BC">
      <w:pPr>
        <w:spacing w:after="0"/>
        <w:ind w:left="720"/>
        <w:jc w:val="both"/>
        <w:rPr>
          <w:rFonts w:ascii="Times New Roman" w:hAnsi="Times New Roman" w:cs="Times New Roman"/>
          <w:b/>
          <w:bCs/>
          <w:lang w:val="en-IN"/>
        </w:rPr>
      </w:pPr>
      <w:r w:rsidRPr="003459BC">
        <w:rPr>
          <w:rFonts w:ascii="Times New Roman" w:hAnsi="Times New Roman" w:cs="Times New Roman"/>
          <w:b/>
          <w:bCs/>
          <w:lang w:val="en-IN"/>
        </w:rPr>
        <w:t>String Functions:</w:t>
      </w:r>
    </w:p>
    <w:p w14:paraId="78B19959" w14:textId="77777777" w:rsidR="003459BC" w:rsidRPr="003459BC" w:rsidRDefault="003459BC" w:rsidP="003459BC">
      <w:pPr>
        <w:spacing w:after="0"/>
        <w:ind w:left="720"/>
        <w:jc w:val="both"/>
        <w:rPr>
          <w:rFonts w:ascii="Times New Roman" w:hAnsi="Times New Roman" w:cs="Times New Roman"/>
          <w:bCs/>
          <w:lang w:val="en-IN"/>
        </w:rPr>
      </w:pPr>
    </w:p>
    <w:p w14:paraId="29E963DE" w14:textId="77777777" w:rsidR="003459BC" w:rsidRPr="003459BC" w:rsidRDefault="003459BC" w:rsidP="003459BC">
      <w:pPr>
        <w:spacing w:after="0"/>
        <w:jc w:val="both"/>
        <w:rPr>
          <w:rFonts w:ascii="Times New Roman" w:hAnsi="Times New Roman" w:cs="Times New Roman"/>
          <w:bCs/>
          <w:lang w:val="en-IN"/>
        </w:rPr>
      </w:pPr>
      <w:r w:rsidRPr="003459BC">
        <w:rPr>
          <w:rFonts w:ascii="Times New Roman" w:hAnsi="Times New Roman" w:cs="Times New Roman"/>
          <w:b/>
          <w:bCs/>
          <w:lang w:val="en-IN"/>
        </w:rPr>
        <w:t>CONCAT:</w:t>
      </w:r>
      <w:r w:rsidRPr="003459BC">
        <w:rPr>
          <w:rFonts w:ascii="Times New Roman" w:hAnsi="Times New Roman" w:cs="Times New Roman"/>
          <w:bCs/>
          <w:lang w:val="en-IN"/>
        </w:rPr>
        <w:t xml:space="preserve"> Combine first name and last name into full name</w:t>
      </w:r>
    </w:p>
    <w:p w14:paraId="79A908AC" w14:textId="77777777" w:rsidR="003459BC" w:rsidRPr="003459BC" w:rsidRDefault="003459BC" w:rsidP="003459BC">
      <w:pPr>
        <w:spacing w:after="0"/>
        <w:jc w:val="both"/>
        <w:rPr>
          <w:rFonts w:ascii="Times New Roman" w:hAnsi="Times New Roman" w:cs="Times New Roman"/>
          <w:bCs/>
          <w:lang w:val="en-IN"/>
        </w:rPr>
      </w:pPr>
      <w:r w:rsidRPr="003459BC">
        <w:rPr>
          <w:rFonts w:ascii="Times New Roman" w:hAnsi="Times New Roman" w:cs="Times New Roman"/>
          <w:bCs/>
          <w:lang w:val="en-IN"/>
        </w:rPr>
        <w:t>SELECT employeeID, CONCAT(firstname, ' ', lastname) AS fullname FROM employee_details;</w:t>
      </w:r>
    </w:p>
    <w:p w14:paraId="64BEA432" w14:textId="77777777" w:rsidR="003459BC" w:rsidRPr="003459BC" w:rsidRDefault="003459BC" w:rsidP="003459BC">
      <w:pPr>
        <w:spacing w:after="0"/>
        <w:jc w:val="both"/>
        <w:rPr>
          <w:rFonts w:ascii="Times New Roman" w:hAnsi="Times New Roman" w:cs="Times New Roman"/>
          <w:bCs/>
          <w:lang w:val="en-IN"/>
        </w:rPr>
      </w:pPr>
      <w:r w:rsidRPr="003459BC">
        <w:rPr>
          <w:rFonts w:ascii="Times New Roman" w:hAnsi="Times New Roman" w:cs="Times New Roman"/>
          <w:b/>
          <w:bCs/>
          <w:lang w:val="en-IN"/>
        </w:rPr>
        <w:t>UPPER and LOWER:</w:t>
      </w:r>
      <w:r w:rsidRPr="003459BC">
        <w:rPr>
          <w:rFonts w:ascii="Times New Roman" w:hAnsi="Times New Roman" w:cs="Times New Roman"/>
          <w:bCs/>
          <w:lang w:val="en-IN"/>
        </w:rPr>
        <w:t xml:space="preserve"> Convert department names to upper or lower case respectively</w:t>
      </w:r>
    </w:p>
    <w:p w14:paraId="00ADF9CB" w14:textId="77777777" w:rsidR="003459BC" w:rsidRPr="003459BC" w:rsidRDefault="003459BC" w:rsidP="003459BC">
      <w:pPr>
        <w:spacing w:after="0"/>
        <w:jc w:val="both"/>
        <w:rPr>
          <w:rFonts w:ascii="Times New Roman" w:hAnsi="Times New Roman" w:cs="Times New Roman"/>
          <w:bCs/>
          <w:lang w:val="en-IN"/>
        </w:rPr>
      </w:pPr>
      <w:r w:rsidRPr="003459BC">
        <w:rPr>
          <w:rFonts w:ascii="Times New Roman" w:hAnsi="Times New Roman" w:cs="Times New Roman"/>
          <w:bCs/>
          <w:lang w:val="en-IN"/>
        </w:rPr>
        <w:t>SELECT UPPER(department) AS dept_upper FROM employee_details;</w:t>
      </w:r>
    </w:p>
    <w:p w14:paraId="2D549C3E" w14:textId="77777777" w:rsidR="003459BC" w:rsidRPr="003459BC" w:rsidRDefault="003459BC" w:rsidP="003459BC">
      <w:pPr>
        <w:spacing w:after="0"/>
        <w:jc w:val="both"/>
        <w:rPr>
          <w:rFonts w:ascii="Times New Roman" w:hAnsi="Times New Roman" w:cs="Times New Roman"/>
          <w:bCs/>
          <w:lang w:val="en-IN"/>
        </w:rPr>
      </w:pPr>
      <w:r w:rsidRPr="003459BC">
        <w:rPr>
          <w:rFonts w:ascii="Times New Roman" w:hAnsi="Times New Roman" w:cs="Times New Roman"/>
          <w:bCs/>
          <w:lang w:val="en-IN"/>
        </w:rPr>
        <w:t>SELECT LOWER(department) AS dept_lower FROM employee_details;</w:t>
      </w:r>
    </w:p>
    <w:p w14:paraId="21FAB28B" w14:textId="77777777" w:rsidR="003459BC" w:rsidRPr="003459BC" w:rsidRDefault="003459BC" w:rsidP="003459BC">
      <w:pPr>
        <w:spacing w:after="0"/>
        <w:jc w:val="both"/>
        <w:rPr>
          <w:rFonts w:ascii="Times New Roman" w:hAnsi="Times New Roman" w:cs="Times New Roman"/>
          <w:bCs/>
          <w:lang w:val="en-IN"/>
        </w:rPr>
      </w:pPr>
      <w:r w:rsidRPr="003459BC">
        <w:rPr>
          <w:rFonts w:ascii="Times New Roman" w:hAnsi="Times New Roman" w:cs="Times New Roman"/>
          <w:b/>
          <w:bCs/>
          <w:lang w:val="en-IN"/>
        </w:rPr>
        <w:t>Example:</w:t>
      </w:r>
      <w:r w:rsidRPr="003459BC">
        <w:rPr>
          <w:rFonts w:ascii="Times New Roman" w:hAnsi="Times New Roman" w:cs="Times New Roman"/>
          <w:bCs/>
          <w:lang w:val="en-IN"/>
        </w:rPr>
        <w:br/>
        <w:t>Full Names:</w:t>
      </w:r>
    </w:p>
    <w:p w14:paraId="29A0506F" w14:textId="77777777" w:rsidR="003459BC" w:rsidRPr="003459BC" w:rsidRDefault="003459BC" w:rsidP="003459BC">
      <w:pPr>
        <w:numPr>
          <w:ilvl w:val="0"/>
          <w:numId w:val="15"/>
        </w:numPr>
        <w:spacing w:after="0"/>
        <w:jc w:val="both"/>
        <w:rPr>
          <w:rFonts w:ascii="Times New Roman" w:hAnsi="Times New Roman" w:cs="Times New Roman"/>
          <w:bCs/>
          <w:lang w:val="en-IN"/>
        </w:rPr>
      </w:pPr>
      <w:r w:rsidRPr="003459BC">
        <w:rPr>
          <w:rFonts w:ascii="Times New Roman" w:hAnsi="Times New Roman" w:cs="Times New Roman"/>
          <w:bCs/>
          <w:lang w:val="en-IN"/>
        </w:rPr>
        <w:t>John Doe</w:t>
      </w:r>
    </w:p>
    <w:p w14:paraId="063A6A90" w14:textId="77777777" w:rsidR="003459BC" w:rsidRPr="003459BC" w:rsidRDefault="003459BC" w:rsidP="003459BC">
      <w:pPr>
        <w:numPr>
          <w:ilvl w:val="0"/>
          <w:numId w:val="15"/>
        </w:numPr>
        <w:spacing w:after="0"/>
        <w:jc w:val="both"/>
        <w:rPr>
          <w:rFonts w:ascii="Times New Roman" w:hAnsi="Times New Roman" w:cs="Times New Roman"/>
          <w:bCs/>
          <w:lang w:val="en-IN"/>
        </w:rPr>
      </w:pPr>
      <w:r w:rsidRPr="003459BC">
        <w:rPr>
          <w:rFonts w:ascii="Times New Roman" w:hAnsi="Times New Roman" w:cs="Times New Roman"/>
          <w:bCs/>
          <w:lang w:val="en-IN"/>
        </w:rPr>
        <w:t>Jane Smith</w:t>
      </w:r>
    </w:p>
    <w:p w14:paraId="0A16C2F0" w14:textId="77777777" w:rsidR="003459BC" w:rsidRPr="003459BC" w:rsidRDefault="003459BC" w:rsidP="003459BC">
      <w:pPr>
        <w:numPr>
          <w:ilvl w:val="0"/>
          <w:numId w:val="15"/>
        </w:numPr>
        <w:spacing w:after="0"/>
        <w:jc w:val="both"/>
        <w:rPr>
          <w:rFonts w:ascii="Times New Roman" w:hAnsi="Times New Roman" w:cs="Times New Roman"/>
          <w:bCs/>
          <w:lang w:val="en-IN"/>
        </w:rPr>
      </w:pPr>
      <w:r w:rsidRPr="003459BC">
        <w:rPr>
          <w:rFonts w:ascii="Times New Roman" w:hAnsi="Times New Roman" w:cs="Times New Roman"/>
          <w:bCs/>
          <w:lang w:val="en-IN"/>
        </w:rPr>
        <w:t>Alice Johnson</w:t>
      </w:r>
    </w:p>
    <w:p w14:paraId="264117E4" w14:textId="77777777" w:rsidR="003459BC" w:rsidRPr="003459BC" w:rsidRDefault="003459BC" w:rsidP="003459BC">
      <w:pPr>
        <w:numPr>
          <w:ilvl w:val="0"/>
          <w:numId w:val="15"/>
        </w:numPr>
        <w:spacing w:after="0"/>
        <w:jc w:val="both"/>
        <w:rPr>
          <w:rFonts w:ascii="Times New Roman" w:hAnsi="Times New Roman" w:cs="Times New Roman"/>
          <w:bCs/>
          <w:lang w:val="en-IN"/>
        </w:rPr>
      </w:pPr>
      <w:r w:rsidRPr="003459BC">
        <w:rPr>
          <w:rFonts w:ascii="Times New Roman" w:hAnsi="Times New Roman" w:cs="Times New Roman"/>
          <w:bCs/>
          <w:lang w:val="en-IN"/>
        </w:rPr>
        <w:t>Bob Brown</w:t>
      </w:r>
    </w:p>
    <w:p w14:paraId="2A3E457B" w14:textId="77777777" w:rsidR="003459BC" w:rsidRDefault="003459BC" w:rsidP="003459BC">
      <w:pPr>
        <w:numPr>
          <w:ilvl w:val="0"/>
          <w:numId w:val="15"/>
        </w:numPr>
        <w:spacing w:after="0"/>
        <w:jc w:val="both"/>
        <w:rPr>
          <w:rFonts w:ascii="Times New Roman" w:hAnsi="Times New Roman" w:cs="Times New Roman"/>
          <w:bCs/>
          <w:lang w:val="en-IN"/>
        </w:rPr>
      </w:pPr>
      <w:r w:rsidRPr="003459BC">
        <w:rPr>
          <w:rFonts w:ascii="Times New Roman" w:hAnsi="Times New Roman" w:cs="Times New Roman"/>
          <w:bCs/>
          <w:lang w:val="en-IN"/>
        </w:rPr>
        <w:t>Charlie Davis</w:t>
      </w:r>
    </w:p>
    <w:p w14:paraId="6935736C" w14:textId="77777777" w:rsidR="00C55217" w:rsidRPr="00C55217" w:rsidRDefault="00C55217" w:rsidP="00C55217">
      <w:pPr>
        <w:numPr>
          <w:ilvl w:val="0"/>
          <w:numId w:val="16"/>
        </w:numPr>
        <w:spacing w:after="0"/>
        <w:jc w:val="both"/>
        <w:rPr>
          <w:rFonts w:ascii="Times New Roman" w:hAnsi="Times New Roman" w:cs="Times New Roman"/>
          <w:bCs/>
          <w:lang w:val="en-IN"/>
        </w:rPr>
      </w:pPr>
      <w:r w:rsidRPr="00C55217">
        <w:rPr>
          <w:rFonts w:ascii="Times New Roman" w:hAnsi="Times New Roman" w:cs="Times New Roman"/>
          <w:b/>
          <w:bCs/>
          <w:lang w:val="en-IN"/>
        </w:rPr>
        <w:t>Indent Functions:</w:t>
      </w:r>
    </w:p>
    <w:p w14:paraId="4299F16B" w14:textId="77777777" w:rsidR="00C55217" w:rsidRPr="00C55217" w:rsidRDefault="00C55217" w:rsidP="00C55217">
      <w:pPr>
        <w:spacing w:after="0"/>
        <w:jc w:val="both"/>
        <w:rPr>
          <w:rFonts w:ascii="Times New Roman" w:hAnsi="Times New Roman" w:cs="Times New Roman"/>
          <w:bCs/>
          <w:lang w:val="en-IN"/>
        </w:rPr>
      </w:pPr>
      <w:r w:rsidRPr="00C55217">
        <w:rPr>
          <w:rFonts w:ascii="Times New Roman" w:hAnsi="Times New Roman" w:cs="Times New Roman"/>
          <w:bCs/>
          <w:lang w:val="en-IN"/>
        </w:rPr>
        <w:t xml:space="preserve">a) </w:t>
      </w:r>
      <w:r w:rsidRPr="00C55217">
        <w:rPr>
          <w:rFonts w:ascii="Times New Roman" w:hAnsi="Times New Roman" w:cs="Times New Roman"/>
          <w:b/>
          <w:bCs/>
          <w:lang w:val="en-IN"/>
        </w:rPr>
        <w:t>Padded Employee IDs:</w:t>
      </w:r>
    </w:p>
    <w:p w14:paraId="26CF6107" w14:textId="77777777" w:rsidR="00C55217" w:rsidRPr="00C55217" w:rsidRDefault="00C55217" w:rsidP="00C55217">
      <w:pPr>
        <w:spacing w:after="0"/>
        <w:jc w:val="both"/>
        <w:rPr>
          <w:rFonts w:ascii="Times New Roman" w:hAnsi="Times New Roman" w:cs="Times New Roman"/>
          <w:bCs/>
          <w:lang w:val="en-IN"/>
        </w:rPr>
      </w:pPr>
      <w:r w:rsidRPr="00C55217">
        <w:rPr>
          <w:rFonts w:ascii="Times New Roman" w:hAnsi="Times New Roman" w:cs="Times New Roman"/>
          <w:bCs/>
          <w:lang w:val="en-IN"/>
        </w:rPr>
        <w:t>SELECT LPAD(employeeID, 6, '0') AS padded_employeeID FROM employee_details;</w:t>
      </w:r>
    </w:p>
    <w:p w14:paraId="7CCA0422" w14:textId="77777777" w:rsidR="00C55217" w:rsidRPr="00C55217" w:rsidRDefault="00C55217" w:rsidP="00C55217">
      <w:pPr>
        <w:spacing w:after="0"/>
        <w:jc w:val="both"/>
        <w:rPr>
          <w:rFonts w:ascii="Times New Roman" w:hAnsi="Times New Roman" w:cs="Times New Roman"/>
          <w:bCs/>
          <w:lang w:val="en-IN"/>
        </w:rPr>
      </w:pPr>
      <w:r w:rsidRPr="00C55217">
        <w:rPr>
          <w:rFonts w:ascii="Times New Roman" w:hAnsi="Times New Roman" w:cs="Times New Roman"/>
          <w:b/>
          <w:bCs/>
          <w:lang w:val="en-IN"/>
        </w:rPr>
        <w:t>Output:</w:t>
      </w:r>
      <w:r w:rsidRPr="00C55217">
        <w:rPr>
          <w:rFonts w:ascii="Times New Roman" w:hAnsi="Times New Roman" w:cs="Times New Roman"/>
          <w:bCs/>
          <w:lang w:val="en-IN"/>
        </w:rPr>
        <w:br/>
        <w:t>000001 John Doe</w:t>
      </w:r>
      <w:r w:rsidRPr="00C55217">
        <w:rPr>
          <w:rFonts w:ascii="Times New Roman" w:hAnsi="Times New Roman" w:cs="Times New Roman"/>
          <w:bCs/>
          <w:lang w:val="en-IN"/>
        </w:rPr>
        <w:br/>
      </w:r>
      <w:r w:rsidRPr="00C55217">
        <w:rPr>
          <w:rFonts w:ascii="Times New Roman" w:hAnsi="Times New Roman" w:cs="Times New Roman"/>
          <w:bCs/>
          <w:lang w:val="en-IN"/>
        </w:rPr>
        <w:lastRenderedPageBreak/>
        <w:t>000002 Jane Smith</w:t>
      </w:r>
      <w:r w:rsidRPr="00C55217">
        <w:rPr>
          <w:rFonts w:ascii="Times New Roman" w:hAnsi="Times New Roman" w:cs="Times New Roman"/>
          <w:bCs/>
          <w:lang w:val="en-IN"/>
        </w:rPr>
        <w:br/>
        <w:t>000003 Alice Johnson</w:t>
      </w:r>
      <w:r w:rsidRPr="00C55217">
        <w:rPr>
          <w:rFonts w:ascii="Times New Roman" w:hAnsi="Times New Roman" w:cs="Times New Roman"/>
          <w:bCs/>
          <w:lang w:val="en-IN"/>
        </w:rPr>
        <w:br/>
        <w:t>000004 Bob Brown</w:t>
      </w:r>
      <w:r w:rsidRPr="00C55217">
        <w:rPr>
          <w:rFonts w:ascii="Times New Roman" w:hAnsi="Times New Roman" w:cs="Times New Roman"/>
          <w:bCs/>
          <w:lang w:val="en-IN"/>
        </w:rPr>
        <w:br/>
        <w:t>000005 Charlie Davis</w:t>
      </w:r>
    </w:p>
    <w:p w14:paraId="6D0D8E33" w14:textId="77777777" w:rsidR="00C55217" w:rsidRPr="00C55217" w:rsidRDefault="00C55217" w:rsidP="00C55217">
      <w:pPr>
        <w:spacing w:after="0"/>
        <w:jc w:val="both"/>
        <w:rPr>
          <w:rFonts w:ascii="Times New Roman" w:hAnsi="Times New Roman" w:cs="Times New Roman"/>
          <w:bCs/>
          <w:lang w:val="en-IN"/>
        </w:rPr>
      </w:pPr>
      <w:r w:rsidRPr="00C55217">
        <w:rPr>
          <w:rFonts w:ascii="Times New Roman" w:hAnsi="Times New Roman" w:cs="Times New Roman"/>
          <w:bCs/>
          <w:lang w:val="en-IN"/>
        </w:rPr>
        <w:t xml:space="preserve">b) </w:t>
      </w:r>
      <w:r w:rsidRPr="00C55217">
        <w:rPr>
          <w:rFonts w:ascii="Times New Roman" w:hAnsi="Times New Roman" w:cs="Times New Roman"/>
          <w:b/>
          <w:bCs/>
          <w:lang w:val="en-IN"/>
        </w:rPr>
        <w:t>Set Clause and Department Employee:</w:t>
      </w:r>
      <w:r w:rsidRPr="00C55217">
        <w:rPr>
          <w:rFonts w:ascii="Times New Roman" w:hAnsi="Times New Roman" w:cs="Times New Roman"/>
          <w:bCs/>
          <w:lang w:val="en-IN"/>
        </w:rPr>
        <w:br/>
        <w:t>Sales and Marketing employee</w:t>
      </w:r>
    </w:p>
    <w:p w14:paraId="3C15327D" w14:textId="77777777" w:rsidR="00C55217" w:rsidRPr="00C55217" w:rsidRDefault="00C55217" w:rsidP="00C55217">
      <w:pPr>
        <w:numPr>
          <w:ilvl w:val="0"/>
          <w:numId w:val="17"/>
        </w:numPr>
        <w:spacing w:after="0"/>
        <w:jc w:val="both"/>
        <w:rPr>
          <w:rFonts w:ascii="Times New Roman" w:hAnsi="Times New Roman" w:cs="Times New Roman"/>
          <w:bCs/>
          <w:lang w:val="en-IN"/>
        </w:rPr>
      </w:pPr>
      <w:r w:rsidRPr="00C55217">
        <w:rPr>
          <w:rFonts w:ascii="Times New Roman" w:hAnsi="Times New Roman" w:cs="Times New Roman"/>
          <w:bCs/>
          <w:lang w:val="en-IN"/>
        </w:rPr>
        <w:t>John Doe (Sales)</w:t>
      </w:r>
    </w:p>
    <w:p w14:paraId="143EB7E9" w14:textId="77777777" w:rsidR="00C55217" w:rsidRPr="00C55217" w:rsidRDefault="00C55217" w:rsidP="00C55217">
      <w:pPr>
        <w:numPr>
          <w:ilvl w:val="0"/>
          <w:numId w:val="17"/>
        </w:numPr>
        <w:spacing w:after="0"/>
        <w:jc w:val="both"/>
        <w:rPr>
          <w:rFonts w:ascii="Times New Roman" w:hAnsi="Times New Roman" w:cs="Times New Roman"/>
          <w:bCs/>
          <w:lang w:val="en-IN"/>
        </w:rPr>
      </w:pPr>
      <w:r w:rsidRPr="00C55217">
        <w:rPr>
          <w:rFonts w:ascii="Times New Roman" w:hAnsi="Times New Roman" w:cs="Times New Roman"/>
          <w:bCs/>
          <w:lang w:val="en-IN"/>
        </w:rPr>
        <w:t>Alice Johnson (Sales)</w:t>
      </w:r>
    </w:p>
    <w:p w14:paraId="45221899" w14:textId="77777777" w:rsidR="00C55217" w:rsidRPr="00C55217" w:rsidRDefault="00C55217" w:rsidP="00C55217">
      <w:pPr>
        <w:numPr>
          <w:ilvl w:val="0"/>
          <w:numId w:val="17"/>
        </w:numPr>
        <w:spacing w:after="0"/>
        <w:jc w:val="both"/>
        <w:rPr>
          <w:rFonts w:ascii="Times New Roman" w:hAnsi="Times New Roman" w:cs="Times New Roman"/>
          <w:bCs/>
          <w:lang w:val="en-IN"/>
        </w:rPr>
      </w:pPr>
      <w:r w:rsidRPr="00C55217">
        <w:rPr>
          <w:rFonts w:ascii="Times New Roman" w:hAnsi="Times New Roman" w:cs="Times New Roman"/>
          <w:bCs/>
          <w:lang w:val="en-IN"/>
        </w:rPr>
        <w:t>Jane Smith (Marketing)</w:t>
      </w:r>
    </w:p>
    <w:p w14:paraId="48166CD7" w14:textId="77777777" w:rsidR="00C55217" w:rsidRDefault="00C55217" w:rsidP="00C55217">
      <w:pPr>
        <w:numPr>
          <w:ilvl w:val="0"/>
          <w:numId w:val="17"/>
        </w:numPr>
        <w:spacing w:after="0"/>
        <w:jc w:val="both"/>
        <w:rPr>
          <w:rFonts w:ascii="Times New Roman" w:hAnsi="Times New Roman" w:cs="Times New Roman"/>
          <w:bCs/>
          <w:lang w:val="en-IN"/>
        </w:rPr>
      </w:pPr>
      <w:r w:rsidRPr="00C55217">
        <w:rPr>
          <w:rFonts w:ascii="Times New Roman" w:hAnsi="Times New Roman" w:cs="Times New Roman"/>
          <w:bCs/>
          <w:lang w:val="en-IN"/>
        </w:rPr>
        <w:t>Charlie Davis (Marketing)</w:t>
      </w:r>
    </w:p>
    <w:p w14:paraId="78A4BC3F" w14:textId="77777777" w:rsidR="00C55217" w:rsidRDefault="00C55217" w:rsidP="00C55217">
      <w:pPr>
        <w:spacing w:after="0"/>
        <w:jc w:val="both"/>
        <w:rPr>
          <w:rFonts w:ascii="Times New Roman" w:hAnsi="Times New Roman" w:cs="Times New Roman"/>
          <w:bCs/>
          <w:lang w:val="en-IN"/>
        </w:rPr>
      </w:pPr>
    </w:p>
    <w:p w14:paraId="43E63F34" w14:textId="77777777" w:rsidR="00C55217" w:rsidRPr="00C55217" w:rsidRDefault="00C55217" w:rsidP="00C55217">
      <w:pPr>
        <w:numPr>
          <w:ilvl w:val="0"/>
          <w:numId w:val="17"/>
        </w:numPr>
        <w:spacing w:before="100" w:beforeAutospacing="1" w:after="100" w:afterAutospacing="1" w:line="240" w:lineRule="auto"/>
        <w:rPr>
          <w:rFonts w:ascii="Times New Roman" w:eastAsia="Times New Roman" w:hAnsi="Times New Roman" w:cs="Times New Roman"/>
          <w:szCs w:val="24"/>
          <w:lang w:val="en-IN" w:eastAsia="en-IN"/>
        </w:rPr>
      </w:pPr>
      <w:r w:rsidRPr="00C55217">
        <w:rPr>
          <w:rFonts w:ascii="Times New Roman" w:eastAsia="Times New Roman" w:hAnsi="Times New Roman" w:cs="Times New Roman"/>
          <w:b/>
          <w:bCs/>
          <w:szCs w:val="24"/>
          <w:lang w:val="en-IN" w:eastAsia="en-IN"/>
        </w:rPr>
        <w:t>Union:</w:t>
      </w:r>
      <w:r w:rsidRPr="00C55217">
        <w:rPr>
          <w:rFonts w:ascii="Times New Roman" w:eastAsia="Times New Roman" w:hAnsi="Times New Roman" w:cs="Times New Roman"/>
          <w:szCs w:val="24"/>
          <w:lang w:val="en-IN" w:eastAsia="en-IN"/>
        </w:rPr>
        <w:t xml:space="preserve"> Combine employee from sales &amp; marketing department</w:t>
      </w:r>
    </w:p>
    <w:p w14:paraId="73139105" w14:textId="77777777" w:rsidR="00C55217" w:rsidRPr="00C55217" w:rsidRDefault="00C55217" w:rsidP="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SELECT employeeID, firstname, department FROM employee_details WHERE department='sales'</w:t>
      </w:r>
    </w:p>
    <w:p w14:paraId="50AF5291" w14:textId="77777777" w:rsidR="00C55217" w:rsidRPr="00C55217" w:rsidRDefault="00C55217" w:rsidP="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UNION</w:t>
      </w:r>
    </w:p>
    <w:p w14:paraId="70FF784A" w14:textId="77777777" w:rsidR="00C55217" w:rsidRPr="00C55217" w:rsidRDefault="00C55217" w:rsidP="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SELECT employeeID, firstname, department FROM employee_details WHERE department='marketing';</w:t>
      </w:r>
    </w:p>
    <w:p w14:paraId="13B69324" w14:textId="77777777" w:rsidR="00C55217" w:rsidRPr="00C55217" w:rsidRDefault="00C55217" w:rsidP="00C55217">
      <w:pPr>
        <w:spacing w:before="100" w:beforeAutospacing="1" w:after="100" w:afterAutospacing="1" w:line="240" w:lineRule="auto"/>
        <w:rPr>
          <w:rFonts w:ascii="Times New Roman" w:eastAsia="Times New Roman" w:hAnsi="Times New Roman" w:cs="Times New Roman"/>
          <w:szCs w:val="24"/>
          <w:lang w:val="en-IN" w:eastAsia="en-IN"/>
        </w:rPr>
      </w:pPr>
      <w:r w:rsidRPr="00C55217">
        <w:rPr>
          <w:rFonts w:ascii="Times New Roman" w:eastAsia="Times New Roman" w:hAnsi="Times New Roman" w:cs="Times New Roman"/>
          <w:b/>
          <w:bCs/>
          <w:szCs w:val="24"/>
          <w:lang w:val="en-IN" w:eastAsia="en-IN"/>
        </w:rPr>
        <w:t>INTERSECT:</w:t>
      </w:r>
      <w:r w:rsidRPr="00C55217">
        <w:rPr>
          <w:rFonts w:ascii="Times New Roman" w:eastAsia="Times New Roman" w:hAnsi="Times New Roman" w:cs="Times New Roman"/>
          <w:szCs w:val="24"/>
          <w:lang w:val="en-IN" w:eastAsia="en-IN"/>
        </w:rPr>
        <w:t xml:space="preserve"> Not directly supported in all SQLs</w:t>
      </w:r>
      <w:r w:rsidRPr="00C55217">
        <w:rPr>
          <w:rFonts w:ascii="Times New Roman" w:eastAsia="Times New Roman" w:hAnsi="Times New Roman" w:cs="Times New Roman"/>
          <w:szCs w:val="24"/>
          <w:lang w:val="en-IN" w:eastAsia="en-IN"/>
        </w:rPr>
        <w:br/>
      </w:r>
      <w:r w:rsidRPr="00C55217">
        <w:rPr>
          <w:rFonts w:ascii="Times New Roman" w:eastAsia="Times New Roman" w:hAnsi="Times New Roman" w:cs="Times New Roman"/>
          <w:b/>
          <w:bCs/>
          <w:szCs w:val="24"/>
          <w:lang w:val="en-IN" w:eastAsia="en-IN"/>
        </w:rPr>
        <w:t>Example using INNER JOIN:</w:t>
      </w:r>
    </w:p>
    <w:p w14:paraId="5E37810D" w14:textId="77777777" w:rsidR="00C55217" w:rsidRPr="00C55217" w:rsidRDefault="00C55217" w:rsidP="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SELECT e1.employeeID, e1.firstname, e1.department</w:t>
      </w:r>
    </w:p>
    <w:p w14:paraId="125EB9AD" w14:textId="77777777" w:rsidR="00C55217" w:rsidRPr="00C55217" w:rsidRDefault="00C55217" w:rsidP="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FROM employee_details e1</w:t>
      </w:r>
    </w:p>
    <w:p w14:paraId="5705CF2E" w14:textId="77777777" w:rsidR="00C55217" w:rsidRPr="00C55217" w:rsidRDefault="00C55217" w:rsidP="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INNER JOIN employee_details e2</w:t>
      </w:r>
    </w:p>
    <w:p w14:paraId="14E9ED6F" w14:textId="77777777" w:rsidR="00C55217" w:rsidRPr="00C55217" w:rsidRDefault="00C55217" w:rsidP="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ON e1.department = e2.department</w:t>
      </w:r>
    </w:p>
    <w:p w14:paraId="6D466701" w14:textId="62D6A3FC" w:rsidR="00C55217" w:rsidRDefault="00C55217" w:rsidP="00C55217">
      <w:pPr>
        <w:tabs>
          <w:tab w:val="left" w:pos="916"/>
          <w:tab w:val="left" w:pos="1832"/>
          <w:tab w:val="left" w:pos="2748"/>
          <w:tab w:val="left" w:pos="3664"/>
          <w:tab w:val="left" w:pos="4580"/>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WHERE e1.department='marketing';</w:t>
      </w:r>
      <w:r>
        <w:rPr>
          <w:rFonts w:ascii="Courier New" w:eastAsia="Times New Roman" w:hAnsi="Courier New" w:cs="Courier New"/>
          <w:sz w:val="20"/>
          <w:szCs w:val="20"/>
          <w:lang w:val="en-IN" w:eastAsia="en-IN"/>
        </w:rPr>
        <w:tab/>
      </w:r>
    </w:p>
    <w:p w14:paraId="330D6D90" w14:textId="77777777" w:rsidR="00C55217" w:rsidRDefault="00C55217" w:rsidP="00C55217">
      <w:pPr>
        <w:tabs>
          <w:tab w:val="left" w:pos="916"/>
          <w:tab w:val="left" w:pos="1832"/>
          <w:tab w:val="left" w:pos="2748"/>
          <w:tab w:val="left" w:pos="3664"/>
          <w:tab w:val="left" w:pos="4580"/>
        </w:tabs>
        <w:spacing w:after="0" w:line="240" w:lineRule="auto"/>
        <w:rPr>
          <w:rFonts w:ascii="Courier New" w:eastAsia="Times New Roman" w:hAnsi="Courier New" w:cs="Courier New"/>
          <w:sz w:val="20"/>
          <w:szCs w:val="20"/>
          <w:lang w:val="en-IN" w:eastAsia="en-IN"/>
        </w:rPr>
      </w:pPr>
    </w:p>
    <w:p w14:paraId="619F1ADC" w14:textId="77777777" w:rsidR="00C55217" w:rsidRDefault="00C55217" w:rsidP="00C55217">
      <w:pPr>
        <w:tabs>
          <w:tab w:val="left" w:pos="916"/>
          <w:tab w:val="left" w:pos="1832"/>
          <w:tab w:val="left" w:pos="2748"/>
          <w:tab w:val="left" w:pos="3664"/>
          <w:tab w:val="left" w:pos="4580"/>
        </w:tabs>
        <w:spacing w:after="0" w:line="240" w:lineRule="auto"/>
        <w:rPr>
          <w:rFonts w:ascii="Courier New" w:eastAsia="Times New Roman" w:hAnsi="Courier New" w:cs="Courier New"/>
          <w:sz w:val="20"/>
          <w:szCs w:val="20"/>
          <w:lang w:val="en-IN" w:eastAsia="en-IN"/>
        </w:rPr>
      </w:pPr>
    </w:p>
    <w:p w14:paraId="4D39BBC0" w14:textId="77777777" w:rsidR="00C55217" w:rsidRPr="00C55217" w:rsidRDefault="00C55217" w:rsidP="00C55217">
      <w:pPr>
        <w:tabs>
          <w:tab w:val="left" w:pos="916"/>
          <w:tab w:val="left" w:pos="1832"/>
          <w:tab w:val="left" w:pos="2748"/>
          <w:tab w:val="left" w:pos="3664"/>
          <w:tab w:val="left" w:pos="4580"/>
        </w:tabs>
        <w:spacing w:after="0" w:line="240" w:lineRule="auto"/>
        <w:rPr>
          <w:rFonts w:ascii="Courier New" w:eastAsia="Times New Roman" w:hAnsi="Courier New" w:cs="Courier New"/>
          <w:sz w:val="20"/>
          <w:szCs w:val="20"/>
          <w:lang w:val="en-IN" w:eastAsia="en-IN"/>
        </w:rPr>
      </w:pPr>
    </w:p>
    <w:p w14:paraId="46BF1311" w14:textId="2C992F3E" w:rsidR="003459BC" w:rsidRDefault="00974DFD" w:rsidP="003459BC">
      <w:pPr>
        <w:spacing w:after="0"/>
        <w:jc w:val="both"/>
        <w:rPr>
          <w:rFonts w:ascii="Times New Roman" w:hAnsi="Times New Roman" w:cs="Times New Roman"/>
          <w:bCs/>
          <w:lang w:val="en-IN"/>
        </w:rPr>
      </w:pPr>
      <w:r w:rsidRPr="00974DFD">
        <w:rPr>
          <w:rFonts w:ascii="Times New Roman" w:hAnsi="Times New Roman" w:cs="Times New Roman"/>
          <w:b/>
          <w:bCs/>
        </w:rPr>
        <w:t>Result:</w:t>
      </w:r>
      <w:r w:rsidRPr="00974DFD">
        <w:rPr>
          <w:rFonts w:ascii="Times New Roman" w:hAnsi="Times New Roman" w:cs="Times New Roman"/>
          <w:bCs/>
        </w:rPr>
        <w:br/>
        <w:t>Thus, performed the queries processing on database are executed.</w:t>
      </w:r>
    </w:p>
    <w:p w14:paraId="10D948D0" w14:textId="77777777" w:rsidR="00C55217" w:rsidRPr="003459BC" w:rsidRDefault="00C55217" w:rsidP="003459BC">
      <w:pPr>
        <w:spacing w:after="0"/>
        <w:jc w:val="both"/>
        <w:rPr>
          <w:rFonts w:ascii="Times New Roman" w:hAnsi="Times New Roman" w:cs="Times New Roman"/>
          <w:bCs/>
          <w:lang w:val="en-IN"/>
        </w:rPr>
      </w:pPr>
    </w:p>
    <w:p w14:paraId="4725470A" w14:textId="77777777" w:rsidR="00584465" w:rsidRPr="000D61BA" w:rsidRDefault="00584465" w:rsidP="000D61BA">
      <w:pPr>
        <w:spacing w:after="0"/>
        <w:jc w:val="both"/>
        <w:rPr>
          <w:rFonts w:ascii="Times New Roman" w:hAnsi="Times New Roman" w:cs="Times New Roman"/>
          <w:bCs/>
        </w:rPr>
      </w:pPr>
    </w:p>
    <w:p w14:paraId="58FBC01F" w14:textId="77777777" w:rsidR="00CD2A24" w:rsidRDefault="00CD2A24"/>
    <w:p w14:paraId="4D064DB6" w14:textId="77777777" w:rsidR="00CD2A24" w:rsidRDefault="00CD2A24"/>
    <w:p w14:paraId="40ACAB52" w14:textId="2736AEA2" w:rsidR="00974DFD" w:rsidRDefault="00974DFD"/>
    <w:p w14:paraId="77D63EEF" w14:textId="77777777" w:rsidR="00974DFD" w:rsidRDefault="00974DFD">
      <w:pPr>
        <w:spacing w:after="0" w:line="240" w:lineRule="auto"/>
      </w:pPr>
      <w:r>
        <w:br w:type="page"/>
      </w:r>
    </w:p>
    <w:p w14:paraId="0613231C" w14:textId="0CD603DC" w:rsidR="00974DFD" w:rsidRDefault="00974DFD">
      <w:r>
        <w:lastRenderedPageBreak/>
        <w:t xml:space="preserve">TASK 5: WRITING JOIN </w:t>
      </w:r>
      <w:r w:rsidR="00571686">
        <w:t xml:space="preserve">QUERIES EQUIVALENT &amp; RECRUSIVE FUNCTIONS </w:t>
      </w:r>
    </w:p>
    <w:p w14:paraId="1126EDD2" w14:textId="77777777" w:rsidR="00571686" w:rsidRDefault="00571686"/>
    <w:p w14:paraId="51C94BB8" w14:textId="77777777" w:rsidR="0036366E" w:rsidRDefault="0036366E" w:rsidP="0036366E">
      <w:r>
        <w:t>1) Student Table</w:t>
      </w:r>
    </w:p>
    <w:p w14:paraId="326AABC2" w14:textId="77777777" w:rsidR="0036366E" w:rsidRDefault="0036366E" w:rsidP="0036366E"/>
    <w:p w14:paraId="414C0A1E" w14:textId="7DF0C53F" w:rsidR="0036366E" w:rsidRDefault="0036366E" w:rsidP="0036366E">
      <w:r>
        <w:t xml:space="preserve">std_id   </w:t>
      </w:r>
      <w:r>
        <w:tab/>
        <w:t>sname</w:t>
      </w:r>
      <w:r>
        <w:tab/>
      </w:r>
      <w:r w:rsidR="00576067">
        <w:t xml:space="preserve">        </w:t>
      </w:r>
      <w:r>
        <w:t>course</w:t>
      </w:r>
      <w:r>
        <w:tab/>
        <w:t>marks</w:t>
      </w:r>
      <w:r>
        <w:tab/>
        <w:t>Admission date</w:t>
      </w:r>
    </w:p>
    <w:p w14:paraId="1D2CF62B" w14:textId="77777777" w:rsidR="0036366E" w:rsidRDefault="0036366E" w:rsidP="0036366E"/>
    <w:p w14:paraId="60EC9E38" w14:textId="6CDEC8FA" w:rsidR="0036366E" w:rsidRDefault="0036366E" w:rsidP="0036366E">
      <w:r>
        <w:t>201</w:t>
      </w:r>
      <w:r>
        <w:tab/>
        <w:t xml:space="preserve">              Ajay</w:t>
      </w:r>
      <w:r>
        <w:tab/>
      </w:r>
      <w:r w:rsidR="00576067">
        <w:t xml:space="preserve">        </w:t>
      </w:r>
      <w:r>
        <w:t>CSE</w:t>
      </w:r>
      <w:r>
        <w:tab/>
        <w:t>85</w:t>
      </w:r>
      <w:r>
        <w:tab/>
        <w:t>2020-07-12</w:t>
      </w:r>
    </w:p>
    <w:p w14:paraId="707EB8EF" w14:textId="0716FAC9" w:rsidR="0036366E" w:rsidRDefault="0036366E" w:rsidP="0036366E">
      <w:r>
        <w:t>202</w:t>
      </w:r>
      <w:r>
        <w:tab/>
        <w:t xml:space="preserve">              Manoj</w:t>
      </w:r>
      <w:r>
        <w:tab/>
      </w:r>
      <w:r w:rsidR="00576067">
        <w:t xml:space="preserve">         </w:t>
      </w:r>
      <w:r>
        <w:t>ECE</w:t>
      </w:r>
      <w:r>
        <w:tab/>
        <w:t>78</w:t>
      </w:r>
      <w:r>
        <w:tab/>
        <w:t>2021-08-17</w:t>
      </w:r>
    </w:p>
    <w:p w14:paraId="4889ACEC" w14:textId="5D31B448" w:rsidR="0036366E" w:rsidRDefault="0036366E" w:rsidP="0036366E">
      <w:r>
        <w:t>203</w:t>
      </w:r>
      <w:r>
        <w:tab/>
      </w:r>
      <w:r w:rsidR="00576067">
        <w:t xml:space="preserve">             </w:t>
      </w:r>
      <w:r>
        <w:t>Shashi</w:t>
      </w:r>
      <w:r>
        <w:tab/>
      </w:r>
      <w:r w:rsidR="00576067">
        <w:t xml:space="preserve">        </w:t>
      </w:r>
      <w:r>
        <w:t>CSE</w:t>
      </w:r>
      <w:r>
        <w:tab/>
        <w:t>91</w:t>
      </w:r>
      <w:r>
        <w:tab/>
        <w:t>2024-03-28</w:t>
      </w:r>
    </w:p>
    <w:p w14:paraId="64BBBC90" w14:textId="330A0D1A" w:rsidR="0036366E" w:rsidRDefault="0036366E" w:rsidP="0036366E">
      <w:r>
        <w:t>204</w:t>
      </w:r>
      <w:r>
        <w:tab/>
      </w:r>
      <w:r w:rsidR="00576067">
        <w:t xml:space="preserve">             </w:t>
      </w:r>
      <w:r>
        <w:t>Pandhu</w:t>
      </w:r>
      <w:r w:rsidR="00576067">
        <w:t xml:space="preserve">       </w:t>
      </w:r>
      <w:r>
        <w:t>CSE</w:t>
      </w:r>
      <w:r>
        <w:tab/>
        <w:t>90</w:t>
      </w:r>
      <w:r>
        <w:tab/>
        <w:t>2024-02-02</w:t>
      </w:r>
    </w:p>
    <w:p w14:paraId="0F23F042" w14:textId="1D4FCF4F" w:rsidR="00571686" w:rsidRDefault="0036366E" w:rsidP="0036366E">
      <w:r>
        <w:t>205</w:t>
      </w:r>
      <w:r>
        <w:tab/>
      </w:r>
      <w:r w:rsidR="00576067">
        <w:t xml:space="preserve">             </w:t>
      </w:r>
      <w:r>
        <w:t>Sai</w:t>
      </w:r>
      <w:r>
        <w:tab/>
      </w:r>
      <w:r w:rsidR="00576067">
        <w:t xml:space="preserve">        </w:t>
      </w:r>
      <w:r>
        <w:t>CSE</w:t>
      </w:r>
      <w:r>
        <w:tab/>
        <w:t>81</w:t>
      </w:r>
      <w:r>
        <w:tab/>
        <w:t>2020-01-03</w:t>
      </w:r>
    </w:p>
    <w:p w14:paraId="33A6EF25" w14:textId="77777777" w:rsidR="00E85050" w:rsidRDefault="00E85050" w:rsidP="0036366E"/>
    <w:p w14:paraId="65EA4FAE" w14:textId="4D9ED0D9" w:rsidR="00E85050" w:rsidRDefault="00E85050" w:rsidP="00E85050">
      <w:r>
        <w:t>Course Table</w:t>
      </w:r>
    </w:p>
    <w:p w14:paraId="348BC34A" w14:textId="0EF8DFFC" w:rsidR="00E85050" w:rsidRDefault="00E85050" w:rsidP="00E85050">
      <w:r>
        <w:t>course</w:t>
      </w:r>
      <w:r>
        <w:tab/>
        <w:t xml:space="preserve">      dept head</w:t>
      </w:r>
      <w:r>
        <w:tab/>
        <w:t xml:space="preserve">     credits</w:t>
      </w:r>
    </w:p>
    <w:p w14:paraId="70CFB417" w14:textId="682E2698" w:rsidR="00E85050" w:rsidRDefault="00E85050" w:rsidP="00E85050">
      <w:r>
        <w:t>CSE</w:t>
      </w:r>
      <w:r>
        <w:tab/>
        <w:t xml:space="preserve">       Dr.Rao</w:t>
      </w:r>
      <w:r>
        <w:tab/>
        <w:t xml:space="preserve">         3</w:t>
      </w:r>
    </w:p>
    <w:p w14:paraId="6B3CB7C3" w14:textId="3C0DF8CB" w:rsidR="00E85050" w:rsidRDefault="00E85050" w:rsidP="00E85050">
      <w:r>
        <w:t>ECE</w:t>
      </w:r>
      <w:r>
        <w:tab/>
        <w:t xml:space="preserve">       Dr.Anita</w:t>
      </w:r>
      <w:r>
        <w:tab/>
        <w:t xml:space="preserve">         4</w:t>
      </w:r>
    </w:p>
    <w:p w14:paraId="470FCD6F" w14:textId="5B5A8E32" w:rsidR="00E85050" w:rsidRDefault="00E85050" w:rsidP="00E85050">
      <w:r>
        <w:t>CSE</w:t>
      </w:r>
      <w:r>
        <w:tab/>
        <w:t xml:space="preserve">      Dr.Vikram</w:t>
      </w:r>
      <w:r>
        <w:tab/>
        <w:t xml:space="preserve">         3</w:t>
      </w:r>
    </w:p>
    <w:p w14:paraId="1479F88D" w14:textId="77777777" w:rsidR="009C2EBE" w:rsidRDefault="009C2EBE" w:rsidP="00E85050"/>
    <w:p w14:paraId="1E97DCBE" w14:textId="73DF5166" w:rsidR="009C2EBE" w:rsidRDefault="009C2EBE" w:rsidP="009C2EBE">
      <w:r>
        <w:t>2</w:t>
      </w:r>
      <w:r>
        <w:rPr>
          <w:rFonts w:hint="eastAsia"/>
        </w:rPr>
        <w:t xml:space="preserve">) Inner Join </w:t>
      </w:r>
      <w:r>
        <w:rPr>
          <w:rFonts w:hint="eastAsia"/>
        </w:rPr>
        <w:t>→</w:t>
      </w:r>
      <w:r>
        <w:rPr>
          <w:rFonts w:hint="eastAsia"/>
        </w:rPr>
        <w:t xml:space="preserve"> Students with Dept Head</w:t>
      </w:r>
    </w:p>
    <w:p w14:paraId="42FC2FE0" w14:textId="77777777" w:rsidR="009C2EBE" w:rsidRDefault="009C2EBE" w:rsidP="009C2EBE"/>
    <w:p w14:paraId="5FC58FD2" w14:textId="77777777" w:rsidR="009C2EBE" w:rsidRDefault="009C2EBE" w:rsidP="009C2EBE">
      <w:r>
        <w:t>select s.name, s.course, c.dept_head</w:t>
      </w:r>
    </w:p>
    <w:p w14:paraId="392B5743" w14:textId="77777777" w:rsidR="009C2EBE" w:rsidRDefault="009C2EBE" w:rsidP="009C2EBE">
      <w:r>
        <w:t>from student s</w:t>
      </w:r>
    </w:p>
    <w:p w14:paraId="25075237" w14:textId="4EBF755D" w:rsidR="009C2EBE" w:rsidRDefault="009C2EBE" w:rsidP="009C2EBE">
      <w:r>
        <w:t>join course_details c on s.course = c.course;</w:t>
      </w:r>
    </w:p>
    <w:p w14:paraId="6FAFEFC9" w14:textId="77777777" w:rsidR="009C2EBE" w:rsidRDefault="009C2EBE" w:rsidP="009C2EBE"/>
    <w:p w14:paraId="0FF89E7C" w14:textId="77777777" w:rsidR="009C2EBE" w:rsidRDefault="009C2EBE" w:rsidP="009C2EBE"/>
    <w:p w14:paraId="021CE9DD" w14:textId="6D72BCA7" w:rsidR="0056483C" w:rsidRDefault="0056483C" w:rsidP="0056483C">
      <w:r>
        <w:t>name</w:t>
      </w:r>
      <w:r>
        <w:tab/>
        <w:t xml:space="preserve">      course</w:t>
      </w:r>
      <w:r>
        <w:tab/>
        <w:t>dept head</w:t>
      </w:r>
    </w:p>
    <w:p w14:paraId="2A446647" w14:textId="6CA0021D" w:rsidR="0056483C" w:rsidRDefault="0056483C" w:rsidP="0056483C">
      <w:r>
        <w:t>Ajay</w:t>
      </w:r>
      <w:r>
        <w:tab/>
        <w:t xml:space="preserve">       CSE</w:t>
      </w:r>
      <w:r>
        <w:tab/>
        <w:t>Dr.Rao</w:t>
      </w:r>
    </w:p>
    <w:p w14:paraId="1D1484F8" w14:textId="210808D6" w:rsidR="0056483C" w:rsidRDefault="0056483C" w:rsidP="0056483C">
      <w:r>
        <w:t>Manoj</w:t>
      </w:r>
      <w:r>
        <w:tab/>
        <w:t xml:space="preserve">       ECE </w:t>
      </w:r>
      <w:r>
        <w:tab/>
        <w:t>Dr.Anita</w:t>
      </w:r>
    </w:p>
    <w:p w14:paraId="373DDA0A" w14:textId="2692C96C" w:rsidR="0056483C" w:rsidRDefault="0056483C" w:rsidP="0056483C">
      <w:r>
        <w:t>Shashi</w:t>
      </w:r>
      <w:r>
        <w:tab/>
        <w:t xml:space="preserve">       CSE</w:t>
      </w:r>
      <w:r>
        <w:tab/>
        <w:t>Dr.Rao</w:t>
      </w:r>
    </w:p>
    <w:p w14:paraId="5AE27119" w14:textId="7AEC491A" w:rsidR="0056483C" w:rsidRDefault="0056483C" w:rsidP="0056483C">
      <w:r>
        <w:t>Pandhu      CSE</w:t>
      </w:r>
      <w:r>
        <w:tab/>
        <w:t>Dr.Rao</w:t>
      </w:r>
    </w:p>
    <w:p w14:paraId="0588713F" w14:textId="41DDE264" w:rsidR="009C2EBE" w:rsidRDefault="0056483C" w:rsidP="0056483C">
      <w:r>
        <w:t>Sai</w:t>
      </w:r>
      <w:r>
        <w:tab/>
        <w:t xml:space="preserve">       CSE</w:t>
      </w:r>
      <w:r>
        <w:tab/>
        <w:t>Dr.Vikram</w:t>
      </w:r>
    </w:p>
    <w:p w14:paraId="044B4C32" w14:textId="77777777" w:rsidR="004477D2" w:rsidRDefault="004477D2" w:rsidP="0056483C"/>
    <w:p w14:paraId="1CFA07DD" w14:textId="77777777" w:rsidR="004477D2" w:rsidRDefault="004477D2" w:rsidP="004477D2">
      <w:r>
        <w:t>3) Right Join: All dept with their students</w:t>
      </w:r>
    </w:p>
    <w:p w14:paraId="3F0C7689" w14:textId="77777777" w:rsidR="004477D2" w:rsidRDefault="004477D2" w:rsidP="004477D2"/>
    <w:p w14:paraId="5C2C4A06" w14:textId="77777777" w:rsidR="004477D2" w:rsidRDefault="004477D2" w:rsidP="004477D2">
      <w:r>
        <w:t>select s.name, c.course, c.dept_head</w:t>
      </w:r>
    </w:p>
    <w:p w14:paraId="2A20A35E" w14:textId="77777777" w:rsidR="004477D2" w:rsidRDefault="004477D2" w:rsidP="004477D2">
      <w:r>
        <w:t>from students s</w:t>
      </w:r>
    </w:p>
    <w:p w14:paraId="3CBFE5D5" w14:textId="512982BB" w:rsidR="004477D2" w:rsidRDefault="004477D2" w:rsidP="004477D2">
      <w:r>
        <w:t>right join course_details c on s.course = c.course;</w:t>
      </w:r>
    </w:p>
    <w:p w14:paraId="5897BC6C" w14:textId="4536FA04" w:rsidR="004477D2" w:rsidRDefault="004477D2" w:rsidP="004477D2">
      <w:r>
        <w:t>name</w:t>
      </w:r>
      <w:r>
        <w:tab/>
        <w:t xml:space="preserve">     course</w:t>
      </w:r>
      <w:r>
        <w:tab/>
        <w:t>dept head</w:t>
      </w:r>
    </w:p>
    <w:p w14:paraId="502453F3" w14:textId="27B98BFB" w:rsidR="004477D2" w:rsidRDefault="004477D2" w:rsidP="004477D2">
      <w:r>
        <w:t>Ajay</w:t>
      </w:r>
      <w:r>
        <w:tab/>
        <w:t xml:space="preserve">      CSE</w:t>
      </w:r>
      <w:r>
        <w:tab/>
        <w:t xml:space="preserve">                Dr.Rao</w:t>
      </w:r>
    </w:p>
    <w:p w14:paraId="1CB56D84" w14:textId="7FD8F42D" w:rsidR="004477D2" w:rsidRDefault="004477D2" w:rsidP="004477D2">
      <w:r>
        <w:t>Shashi</w:t>
      </w:r>
      <w:r>
        <w:tab/>
        <w:t xml:space="preserve">      CSE</w:t>
      </w:r>
      <w:r>
        <w:tab/>
        <w:t xml:space="preserve">                Dr.Rao</w:t>
      </w:r>
    </w:p>
    <w:p w14:paraId="77372B6E" w14:textId="7AF8E61A" w:rsidR="004477D2" w:rsidRDefault="004477D2" w:rsidP="004477D2">
      <w:r>
        <w:t>Pandhu     CSE</w:t>
      </w:r>
      <w:r>
        <w:tab/>
        <w:t xml:space="preserve">  Dr.Vikram</w:t>
      </w:r>
    </w:p>
    <w:p w14:paraId="1A8A09EF" w14:textId="5C30D116" w:rsidR="004477D2" w:rsidRDefault="004477D2" w:rsidP="004477D2">
      <w:r>
        <w:t>Manoj</w:t>
      </w:r>
      <w:r>
        <w:tab/>
        <w:t xml:space="preserve">      ECE</w:t>
      </w:r>
      <w:r>
        <w:tab/>
        <w:t xml:space="preserve">  Dr.Anita</w:t>
      </w:r>
    </w:p>
    <w:p w14:paraId="19275355" w14:textId="520DD61F" w:rsidR="004477D2" w:rsidRDefault="004477D2" w:rsidP="004477D2">
      <w:r>
        <w:t>Sai</w:t>
      </w:r>
      <w:r>
        <w:tab/>
        <w:t xml:space="preserve">     CSE</w:t>
      </w:r>
      <w:r>
        <w:tab/>
        <w:t xml:space="preserve">                 Dr.Vikram</w:t>
      </w:r>
    </w:p>
    <w:p w14:paraId="47A96EBF" w14:textId="77777777" w:rsidR="00137236" w:rsidRDefault="00137236" w:rsidP="004477D2"/>
    <w:p w14:paraId="4CBF55F0" w14:textId="77777777" w:rsidR="00137236" w:rsidRDefault="00137236" w:rsidP="00137236">
      <w:r>
        <w:t>4) Full Outer Join: All student and department</w:t>
      </w:r>
    </w:p>
    <w:p w14:paraId="6350B060" w14:textId="77777777" w:rsidR="00137236" w:rsidRDefault="00137236" w:rsidP="00137236"/>
    <w:p w14:paraId="298B4B10" w14:textId="77777777" w:rsidR="00137236" w:rsidRDefault="00137236" w:rsidP="00137236">
      <w:r>
        <w:t>select s.name, c.course, c.dept_head</w:t>
      </w:r>
    </w:p>
    <w:p w14:paraId="5FCB65C6" w14:textId="77777777" w:rsidR="00137236" w:rsidRDefault="00137236" w:rsidP="00137236">
      <w:r>
        <w:t>from student s</w:t>
      </w:r>
    </w:p>
    <w:p w14:paraId="190C4947" w14:textId="77777777" w:rsidR="00137236" w:rsidRDefault="00137236" w:rsidP="00137236">
      <w:r>
        <w:t>full outer join course_details c on s.course = c.course;</w:t>
      </w:r>
    </w:p>
    <w:p w14:paraId="0763F54C" w14:textId="77777777" w:rsidR="00137236" w:rsidRDefault="00137236" w:rsidP="00137236"/>
    <w:p w14:paraId="6D349787" w14:textId="248581B7" w:rsidR="00137236" w:rsidRDefault="00137236" w:rsidP="00137236">
      <w:r>
        <w:t>name</w:t>
      </w:r>
      <w:r>
        <w:tab/>
        <w:t xml:space="preserve">   course</w:t>
      </w:r>
      <w:r>
        <w:tab/>
        <w:t>dept head</w:t>
      </w:r>
    </w:p>
    <w:p w14:paraId="15A614AD" w14:textId="074391D3" w:rsidR="00137236" w:rsidRDefault="00137236" w:rsidP="00137236">
      <w:r>
        <w:t>Ajay</w:t>
      </w:r>
      <w:r>
        <w:tab/>
        <w:t xml:space="preserve">   CSE</w:t>
      </w:r>
      <w:r>
        <w:tab/>
        <w:t xml:space="preserve">                Dr.Rao</w:t>
      </w:r>
    </w:p>
    <w:p w14:paraId="1F73E36D" w14:textId="3700BA59" w:rsidR="00137236" w:rsidRDefault="00137236" w:rsidP="00137236">
      <w:r>
        <w:t>Manoj</w:t>
      </w:r>
      <w:r>
        <w:tab/>
        <w:t xml:space="preserve">    ECE</w:t>
      </w:r>
      <w:r>
        <w:tab/>
        <w:t xml:space="preserve">                   Dr.Anita</w:t>
      </w:r>
    </w:p>
    <w:p w14:paraId="3BE89760" w14:textId="4E2BD4F5" w:rsidR="00137236" w:rsidRDefault="00137236" w:rsidP="00137236">
      <w:r>
        <w:t>Shashi</w:t>
      </w:r>
      <w:r>
        <w:tab/>
        <w:t xml:space="preserve">    CSE</w:t>
      </w:r>
      <w:r>
        <w:tab/>
        <w:t xml:space="preserve">                 Dr.Vikram</w:t>
      </w:r>
    </w:p>
    <w:p w14:paraId="6504225A" w14:textId="4422510A" w:rsidR="00137236" w:rsidRDefault="00137236" w:rsidP="00137236">
      <w:r>
        <w:t>Pandhu   CSE</w:t>
      </w:r>
      <w:r>
        <w:tab/>
        <w:t xml:space="preserve">                Dr.Rao</w:t>
      </w:r>
    </w:p>
    <w:p w14:paraId="0CEF7A88" w14:textId="572AD59D" w:rsidR="00137236" w:rsidRDefault="00137236" w:rsidP="00137236">
      <w:r>
        <w:t>Sai</w:t>
      </w:r>
      <w:r>
        <w:tab/>
        <w:t xml:space="preserve">    CSE</w:t>
      </w:r>
      <w:r>
        <w:tab/>
        <w:t xml:space="preserve">                Dr.Vikram</w:t>
      </w:r>
    </w:p>
    <w:p w14:paraId="6DC9627F" w14:textId="77777777" w:rsidR="00137236" w:rsidRDefault="00137236" w:rsidP="00137236"/>
    <w:p w14:paraId="4588896E" w14:textId="77777777" w:rsidR="00F97806" w:rsidRDefault="00F97806" w:rsidP="00F97806">
      <w:r>
        <w:t>5) Equivalent Queries – Student in CSE</w:t>
      </w:r>
    </w:p>
    <w:p w14:paraId="220D2C7C" w14:textId="77777777" w:rsidR="00F97806" w:rsidRDefault="00F97806" w:rsidP="00F97806"/>
    <w:p w14:paraId="6E705D9F" w14:textId="77777777" w:rsidR="00F97806" w:rsidRDefault="00F97806" w:rsidP="00F97806">
      <w:r>
        <w:t>select name from student where course = 'CSE';</w:t>
      </w:r>
    </w:p>
    <w:p w14:paraId="67C48F06" w14:textId="77777777" w:rsidR="00F97806" w:rsidRDefault="00F97806" w:rsidP="00F97806"/>
    <w:p w14:paraId="47391604" w14:textId="5B8771E9" w:rsidR="00F97806" w:rsidRDefault="00F97806" w:rsidP="00F97806">
      <w:r>
        <w:t>Name</w:t>
      </w:r>
    </w:p>
    <w:p w14:paraId="740E6899" w14:textId="77777777" w:rsidR="00F97806" w:rsidRDefault="00F97806" w:rsidP="00F97806">
      <w:r>
        <w:t>Ajay</w:t>
      </w:r>
    </w:p>
    <w:p w14:paraId="67CFAAEB" w14:textId="77777777" w:rsidR="00F97806" w:rsidRDefault="00F97806" w:rsidP="00F97806">
      <w:r>
        <w:t>Shashi</w:t>
      </w:r>
    </w:p>
    <w:p w14:paraId="24DCE498" w14:textId="77777777" w:rsidR="00F97806" w:rsidRDefault="00F97806" w:rsidP="00F97806">
      <w:r>
        <w:t>Pandhu</w:t>
      </w:r>
    </w:p>
    <w:p w14:paraId="3ED1C2A6" w14:textId="43F7FE30" w:rsidR="00F97806" w:rsidRDefault="00F97806" w:rsidP="00F97806">
      <w:r>
        <w:t>Sai</w:t>
      </w:r>
    </w:p>
    <w:p w14:paraId="1BB57C71" w14:textId="1AF51DC1" w:rsidR="00666F65" w:rsidRDefault="00666F65" w:rsidP="00666F65">
      <w:r>
        <w:t>6) Course Credits of Each Student</w:t>
      </w:r>
    </w:p>
    <w:p w14:paraId="1C73B74C" w14:textId="77777777" w:rsidR="00666F65" w:rsidRDefault="00666F65" w:rsidP="00666F65">
      <w:r>
        <w:t>select s.name, s.course, c.credits</w:t>
      </w:r>
    </w:p>
    <w:p w14:paraId="1E4B9396" w14:textId="77777777" w:rsidR="00666F65" w:rsidRDefault="00666F65" w:rsidP="00666F65">
      <w:r>
        <w:t>from students s</w:t>
      </w:r>
    </w:p>
    <w:p w14:paraId="5469A514" w14:textId="77777777" w:rsidR="00666F65" w:rsidRDefault="00666F65" w:rsidP="00666F65">
      <w:r>
        <w:t>join course_details c on s.course = c.course;</w:t>
      </w:r>
    </w:p>
    <w:p w14:paraId="73EEC3F5" w14:textId="77777777" w:rsidR="00666F65" w:rsidRDefault="00666F65" w:rsidP="00666F65"/>
    <w:tbl>
      <w:tblPr>
        <w:tblStyle w:val="TableGrid"/>
        <w:tblW w:w="0" w:type="auto"/>
        <w:shd w:val="clear" w:color="auto" w:fill="FFFFFF" w:themeFill="background1"/>
        <w:tblLook w:val="04A0" w:firstRow="1" w:lastRow="0" w:firstColumn="1" w:lastColumn="0" w:noHBand="0" w:noVBand="1"/>
      </w:tblPr>
      <w:tblGrid>
        <w:gridCol w:w="2876"/>
        <w:gridCol w:w="2877"/>
        <w:gridCol w:w="2877"/>
      </w:tblGrid>
      <w:tr w:rsidR="00666F65" w:rsidRPr="00666F65" w14:paraId="6ED36535" w14:textId="77777777" w:rsidTr="00666F65">
        <w:tc>
          <w:tcPr>
            <w:tcW w:w="8630" w:type="dxa"/>
            <w:gridSpan w:val="3"/>
            <w:shd w:val="clear" w:color="auto" w:fill="FFFFFF" w:themeFill="background1"/>
          </w:tcPr>
          <w:p w14:paraId="2C630C16" w14:textId="2837A74D" w:rsidR="00666F65" w:rsidRPr="00666F65" w:rsidRDefault="00666F65" w:rsidP="00037375">
            <w:r w:rsidRPr="00666F65">
              <w:t>Name</w:t>
            </w:r>
            <w:r>
              <w:t xml:space="preserve">    </w:t>
            </w:r>
            <w:r w:rsidRPr="00666F65">
              <w:tab/>
              <w:t>Course</w:t>
            </w:r>
            <w:r w:rsidRPr="00666F65">
              <w:tab/>
            </w:r>
            <w:r>
              <w:t xml:space="preserve">               </w:t>
            </w:r>
            <w:r w:rsidRPr="00666F65">
              <w:t>Credits</w:t>
            </w:r>
          </w:p>
        </w:tc>
      </w:tr>
      <w:tr w:rsidR="00666F65" w:rsidRPr="00666F65" w14:paraId="7A98BBE0" w14:textId="77777777" w:rsidTr="00666F65">
        <w:tc>
          <w:tcPr>
            <w:tcW w:w="8630" w:type="dxa"/>
            <w:gridSpan w:val="3"/>
            <w:shd w:val="clear" w:color="auto" w:fill="FFFFFF" w:themeFill="background1"/>
          </w:tcPr>
          <w:p w14:paraId="3EDE8B74" w14:textId="77777777" w:rsidR="00666F65" w:rsidRPr="00666F65" w:rsidRDefault="00666F65" w:rsidP="00037375"/>
        </w:tc>
      </w:tr>
      <w:tr w:rsidR="00666F65" w:rsidRPr="00666F65" w14:paraId="6D5CA1C9" w14:textId="77777777" w:rsidTr="00666F65">
        <w:tc>
          <w:tcPr>
            <w:tcW w:w="8630" w:type="dxa"/>
            <w:gridSpan w:val="3"/>
            <w:shd w:val="clear" w:color="auto" w:fill="FFFFFF" w:themeFill="background1"/>
          </w:tcPr>
          <w:p w14:paraId="506C7F4E" w14:textId="3232B3CE" w:rsidR="00666F65" w:rsidRPr="00666F65" w:rsidRDefault="00666F65" w:rsidP="00037375">
            <w:r w:rsidRPr="00666F65">
              <w:lastRenderedPageBreak/>
              <w:t>Ajay</w:t>
            </w:r>
            <w:r w:rsidRPr="00666F65">
              <w:tab/>
            </w:r>
            <w:r>
              <w:t xml:space="preserve">             </w:t>
            </w:r>
            <w:r w:rsidRPr="00666F65">
              <w:t>CSE</w:t>
            </w:r>
            <w:r w:rsidRPr="00666F65">
              <w:tab/>
            </w:r>
            <w:r>
              <w:t xml:space="preserve">                </w:t>
            </w:r>
            <w:r w:rsidRPr="00666F65">
              <w:t>3</w:t>
            </w:r>
          </w:p>
        </w:tc>
      </w:tr>
      <w:tr w:rsidR="00666F65" w:rsidRPr="00666F65" w14:paraId="3B36DEFA" w14:textId="77777777" w:rsidTr="00666F65">
        <w:tc>
          <w:tcPr>
            <w:tcW w:w="8630" w:type="dxa"/>
            <w:gridSpan w:val="3"/>
            <w:shd w:val="clear" w:color="auto" w:fill="FFFFFF" w:themeFill="background1"/>
          </w:tcPr>
          <w:p w14:paraId="15B77CAE" w14:textId="5EC762B5" w:rsidR="00666F65" w:rsidRPr="00666F65" w:rsidRDefault="00666F65" w:rsidP="00037375">
            <w:r w:rsidRPr="00666F65">
              <w:t>Manoj</w:t>
            </w:r>
            <w:r>
              <w:t xml:space="preserve">                                   </w:t>
            </w:r>
            <w:r w:rsidRPr="00666F65">
              <w:tab/>
              <w:t>ECE</w:t>
            </w:r>
            <w:r w:rsidRPr="00666F65">
              <w:tab/>
            </w:r>
            <w:r>
              <w:t xml:space="preserve">                                         </w:t>
            </w:r>
            <w:r w:rsidRPr="00666F65">
              <w:t>4</w:t>
            </w:r>
          </w:p>
        </w:tc>
      </w:tr>
      <w:tr w:rsidR="00666F65" w:rsidRPr="00666F65" w14:paraId="5DC4D3B6" w14:textId="77777777" w:rsidTr="00666F65">
        <w:tc>
          <w:tcPr>
            <w:tcW w:w="2876" w:type="dxa"/>
            <w:shd w:val="clear" w:color="auto" w:fill="FFFFFF" w:themeFill="background1"/>
          </w:tcPr>
          <w:p w14:paraId="69DD97F1" w14:textId="77777777" w:rsidR="00666F65" w:rsidRPr="00666F65" w:rsidRDefault="00666F65" w:rsidP="003D55E4">
            <w:r w:rsidRPr="00666F65">
              <w:t>Shashi</w:t>
            </w:r>
          </w:p>
        </w:tc>
        <w:tc>
          <w:tcPr>
            <w:tcW w:w="2877" w:type="dxa"/>
            <w:shd w:val="clear" w:color="auto" w:fill="FFFFFF" w:themeFill="background1"/>
          </w:tcPr>
          <w:p w14:paraId="751AEAE3" w14:textId="77777777" w:rsidR="00666F65" w:rsidRPr="00666F65" w:rsidRDefault="00666F65" w:rsidP="003D55E4">
            <w:r w:rsidRPr="00666F65">
              <w:t>CSE</w:t>
            </w:r>
          </w:p>
        </w:tc>
        <w:tc>
          <w:tcPr>
            <w:tcW w:w="2877" w:type="dxa"/>
            <w:shd w:val="clear" w:color="auto" w:fill="FFFFFF" w:themeFill="background1"/>
          </w:tcPr>
          <w:p w14:paraId="24B20DB6" w14:textId="77777777" w:rsidR="00666F65" w:rsidRPr="00666F65" w:rsidRDefault="00666F65" w:rsidP="003D55E4">
            <w:r w:rsidRPr="00666F65">
              <w:t>3</w:t>
            </w:r>
          </w:p>
        </w:tc>
      </w:tr>
      <w:tr w:rsidR="00666F65" w:rsidRPr="00666F65" w14:paraId="22791DE4" w14:textId="77777777" w:rsidTr="00666F65">
        <w:tc>
          <w:tcPr>
            <w:tcW w:w="2876" w:type="dxa"/>
            <w:shd w:val="clear" w:color="auto" w:fill="FFFFFF" w:themeFill="background1"/>
          </w:tcPr>
          <w:p w14:paraId="62FAC9BA" w14:textId="77777777" w:rsidR="00666F65" w:rsidRPr="00666F65" w:rsidRDefault="00666F65" w:rsidP="003D55E4">
            <w:r w:rsidRPr="00666F65">
              <w:t>Pandhu</w:t>
            </w:r>
          </w:p>
        </w:tc>
        <w:tc>
          <w:tcPr>
            <w:tcW w:w="2877" w:type="dxa"/>
            <w:shd w:val="clear" w:color="auto" w:fill="FFFFFF" w:themeFill="background1"/>
          </w:tcPr>
          <w:p w14:paraId="4A19D1E4" w14:textId="77777777" w:rsidR="00666F65" w:rsidRPr="00666F65" w:rsidRDefault="00666F65" w:rsidP="003D55E4">
            <w:r w:rsidRPr="00666F65">
              <w:t>CSE</w:t>
            </w:r>
          </w:p>
        </w:tc>
        <w:tc>
          <w:tcPr>
            <w:tcW w:w="2877" w:type="dxa"/>
            <w:shd w:val="clear" w:color="auto" w:fill="FFFFFF" w:themeFill="background1"/>
          </w:tcPr>
          <w:p w14:paraId="5B95F231" w14:textId="77777777" w:rsidR="00666F65" w:rsidRPr="00666F65" w:rsidRDefault="00666F65" w:rsidP="003D55E4">
            <w:r w:rsidRPr="00666F65">
              <w:t>3</w:t>
            </w:r>
          </w:p>
        </w:tc>
      </w:tr>
      <w:tr w:rsidR="00666F65" w:rsidRPr="00666F65" w14:paraId="6CAC18A8" w14:textId="77777777" w:rsidTr="00666F65">
        <w:tc>
          <w:tcPr>
            <w:tcW w:w="2876" w:type="dxa"/>
            <w:shd w:val="clear" w:color="auto" w:fill="FFFFFF" w:themeFill="background1"/>
          </w:tcPr>
          <w:p w14:paraId="1B7C705F" w14:textId="77777777" w:rsidR="00666F65" w:rsidRPr="00666F65" w:rsidRDefault="00666F65" w:rsidP="003D55E4">
            <w:r w:rsidRPr="00666F65">
              <w:t>Sai</w:t>
            </w:r>
          </w:p>
        </w:tc>
        <w:tc>
          <w:tcPr>
            <w:tcW w:w="2877" w:type="dxa"/>
            <w:shd w:val="clear" w:color="auto" w:fill="FFFFFF" w:themeFill="background1"/>
          </w:tcPr>
          <w:p w14:paraId="0FEFBD5D" w14:textId="77777777" w:rsidR="00666F65" w:rsidRPr="00666F65" w:rsidRDefault="00666F65" w:rsidP="003D55E4">
            <w:r w:rsidRPr="00666F65">
              <w:t>CSE</w:t>
            </w:r>
          </w:p>
        </w:tc>
        <w:tc>
          <w:tcPr>
            <w:tcW w:w="2877" w:type="dxa"/>
            <w:shd w:val="clear" w:color="auto" w:fill="FFFFFF" w:themeFill="background1"/>
          </w:tcPr>
          <w:p w14:paraId="7B404BE2" w14:textId="77777777" w:rsidR="00666F65" w:rsidRPr="00666F65" w:rsidRDefault="00666F65" w:rsidP="003D55E4">
            <w:r w:rsidRPr="00666F65">
              <w:t>3</w:t>
            </w:r>
          </w:p>
        </w:tc>
      </w:tr>
    </w:tbl>
    <w:p w14:paraId="04E9747D" w14:textId="3437FB0A" w:rsidR="00666F65" w:rsidRDefault="00666F65" w:rsidP="00666F65"/>
    <w:p w14:paraId="0B2690F1" w14:textId="77777777" w:rsidR="00666F65" w:rsidRDefault="00666F65" w:rsidP="00666F65">
      <w:r>
        <w:t>7) Dept Head with ≥ 2 Students</w:t>
      </w:r>
    </w:p>
    <w:p w14:paraId="6193237F" w14:textId="77777777" w:rsidR="00666F65" w:rsidRDefault="00666F65" w:rsidP="00666F65"/>
    <w:p w14:paraId="64C5B6F2" w14:textId="77777777" w:rsidR="00666F65" w:rsidRDefault="00666F65" w:rsidP="00666F65">
      <w:r>
        <w:t>select c.dept_head, count(*) as student_count</w:t>
      </w:r>
    </w:p>
    <w:p w14:paraId="10084CC4" w14:textId="77777777" w:rsidR="00666F65" w:rsidRDefault="00666F65" w:rsidP="00666F65">
      <w:r>
        <w:t>from student s</w:t>
      </w:r>
    </w:p>
    <w:p w14:paraId="2975AF6E" w14:textId="77777777" w:rsidR="00666F65" w:rsidRDefault="00666F65" w:rsidP="00666F65">
      <w:r>
        <w:t>join course_details c on s.course = c.course</w:t>
      </w:r>
    </w:p>
    <w:p w14:paraId="22D7D997" w14:textId="77777777" w:rsidR="00666F65" w:rsidRDefault="00666F65" w:rsidP="00666F65">
      <w:r>
        <w:t>group by dept_head</w:t>
      </w:r>
    </w:p>
    <w:p w14:paraId="4DC34C66" w14:textId="77777777" w:rsidR="00666F65" w:rsidRDefault="00666F65" w:rsidP="00666F65">
      <w:r>
        <w:t>having count(*) &gt;= 2;</w:t>
      </w:r>
    </w:p>
    <w:p w14:paraId="5856B706" w14:textId="77777777" w:rsidR="00666F65" w:rsidRDefault="00666F65" w:rsidP="00666F65"/>
    <w:p w14:paraId="11B85672" w14:textId="77777777" w:rsidR="00666F65" w:rsidRDefault="00666F65" w:rsidP="00666F65">
      <w:r>
        <w:t>Dept Head</w:t>
      </w:r>
      <w:r>
        <w:tab/>
        <w:t>Student Count</w:t>
      </w:r>
    </w:p>
    <w:p w14:paraId="67D91127" w14:textId="77777777" w:rsidR="00666F65" w:rsidRDefault="00666F65" w:rsidP="00666F65"/>
    <w:p w14:paraId="0D73F8C9" w14:textId="538ACF9B" w:rsidR="00666F65" w:rsidRDefault="00666F65" w:rsidP="00666F65">
      <w:r>
        <w:t>Dr.Rao</w:t>
      </w:r>
      <w:r w:rsidR="00C30383">
        <w:t xml:space="preserve">   </w:t>
      </w:r>
      <w:r>
        <w:tab/>
        <w:t>2</w:t>
      </w:r>
    </w:p>
    <w:p w14:paraId="79448471" w14:textId="2B801EA3" w:rsidR="00666F65" w:rsidRDefault="00666F65" w:rsidP="00666F65">
      <w:r>
        <w:t>Dr.Vikram</w:t>
      </w:r>
      <w:r>
        <w:tab/>
        <w:t>2</w:t>
      </w:r>
    </w:p>
    <w:p w14:paraId="08DDDC32" w14:textId="77777777" w:rsidR="00C30383" w:rsidRDefault="00C30383" w:rsidP="00666F65"/>
    <w:p w14:paraId="2DE6CF6A" w14:textId="7B32C431" w:rsidR="00666F65" w:rsidRDefault="00666F65" w:rsidP="00666F65">
      <w:r>
        <w:t>8) Student Admitted After 2020</w:t>
      </w:r>
    </w:p>
    <w:p w14:paraId="0AAFE370" w14:textId="77777777" w:rsidR="00666F65" w:rsidRDefault="00666F65" w:rsidP="00666F65">
      <w:r>
        <w:t>select s.name, s.admission_date, c.dept_head</w:t>
      </w:r>
    </w:p>
    <w:p w14:paraId="18B4EF92" w14:textId="77777777" w:rsidR="00666F65" w:rsidRDefault="00666F65" w:rsidP="00666F65">
      <w:r>
        <w:t>from student s</w:t>
      </w:r>
    </w:p>
    <w:p w14:paraId="70576A22" w14:textId="77777777" w:rsidR="00666F65" w:rsidRDefault="00666F65" w:rsidP="00666F65">
      <w:r>
        <w:t>join course_details c on s.course = c.course</w:t>
      </w:r>
    </w:p>
    <w:p w14:paraId="648FA019" w14:textId="77777777" w:rsidR="00666F65" w:rsidRDefault="00666F65" w:rsidP="00666F65">
      <w:r>
        <w:t>where s.admission_date &gt; '2020-12-31';</w:t>
      </w:r>
    </w:p>
    <w:p w14:paraId="74FDC1C2" w14:textId="77777777" w:rsidR="00666F65" w:rsidRDefault="00666F65" w:rsidP="00666F65"/>
    <w:p w14:paraId="64761DB2" w14:textId="77777777" w:rsidR="00C30383" w:rsidRDefault="00C30383" w:rsidP="00666F65"/>
    <w:p w14:paraId="12510251" w14:textId="77777777" w:rsidR="00C30383" w:rsidRDefault="00C30383" w:rsidP="00666F65"/>
    <w:p w14:paraId="6B19C944" w14:textId="36B76A2E" w:rsidR="00666F65" w:rsidRDefault="00666F65" w:rsidP="00666F65">
      <w:r>
        <w:t>Name</w:t>
      </w:r>
      <w:r>
        <w:tab/>
      </w:r>
      <w:r w:rsidR="00C30383">
        <w:t xml:space="preserve">   </w:t>
      </w:r>
      <w:r>
        <w:t>Admission Date</w:t>
      </w:r>
      <w:r>
        <w:tab/>
        <w:t>Dept Head</w:t>
      </w:r>
    </w:p>
    <w:p w14:paraId="574B3023" w14:textId="2484F679" w:rsidR="00666F65" w:rsidRDefault="00666F65" w:rsidP="00666F65">
      <w:r>
        <w:t>Manoj</w:t>
      </w:r>
      <w:r w:rsidR="00C30383">
        <w:t xml:space="preserve">      </w:t>
      </w:r>
      <w:r>
        <w:t>2021-08-17</w:t>
      </w:r>
      <w:r>
        <w:tab/>
        <w:t>Dr.Anita</w:t>
      </w:r>
    </w:p>
    <w:p w14:paraId="7A82810F" w14:textId="7A973960" w:rsidR="00666F65" w:rsidRDefault="00666F65" w:rsidP="00666F65">
      <w:r>
        <w:t>Shashi</w:t>
      </w:r>
      <w:r w:rsidR="00C30383">
        <w:t xml:space="preserve">      </w:t>
      </w:r>
      <w:r>
        <w:t>2024-03-28</w:t>
      </w:r>
      <w:r>
        <w:tab/>
        <w:t>Dr.Vikram</w:t>
      </w:r>
    </w:p>
    <w:p w14:paraId="7D3A4D86" w14:textId="68301560" w:rsidR="00F97806" w:rsidRDefault="00666F65" w:rsidP="00666F65">
      <w:r>
        <w:t>Pandhu</w:t>
      </w:r>
      <w:r w:rsidR="00C30383">
        <w:t xml:space="preserve">    </w:t>
      </w:r>
      <w:r>
        <w:t>2024-02-02</w:t>
      </w:r>
      <w:r>
        <w:tab/>
        <w:t>Dr.Rao</w:t>
      </w:r>
    </w:p>
    <w:p w14:paraId="5378C1E5" w14:textId="77777777" w:rsidR="00C30383" w:rsidRDefault="00C30383" w:rsidP="00666F65"/>
    <w:p w14:paraId="2D744ED6" w14:textId="77777777" w:rsidR="00C30383" w:rsidRDefault="00C30383" w:rsidP="00666F65"/>
    <w:p w14:paraId="2C207B43" w14:textId="2034789E" w:rsidR="00C1635E" w:rsidRDefault="00C1635E" w:rsidP="00C1635E">
      <w:r>
        <w:t>9) Optimized Query: CSE with Marks &gt; 80</w:t>
      </w:r>
    </w:p>
    <w:p w14:paraId="7525908E" w14:textId="77777777" w:rsidR="00C1635E" w:rsidRDefault="00C1635E" w:rsidP="00C1635E">
      <w:r>
        <w:t>select s.name</w:t>
      </w:r>
    </w:p>
    <w:p w14:paraId="3D2781E9" w14:textId="77777777" w:rsidR="00C1635E" w:rsidRDefault="00C1635E" w:rsidP="00C1635E">
      <w:r>
        <w:t>from student s</w:t>
      </w:r>
    </w:p>
    <w:p w14:paraId="2FAF97E5" w14:textId="77777777" w:rsidR="00C1635E" w:rsidRDefault="00C1635E" w:rsidP="00C1635E">
      <w:r>
        <w:t>join course_details c on s.course = c.course</w:t>
      </w:r>
    </w:p>
    <w:p w14:paraId="3541F13B" w14:textId="48449838" w:rsidR="00C1635E" w:rsidRDefault="00C1635E" w:rsidP="00C1635E">
      <w:r>
        <w:t>where s.course = 'CSE' and s.marks &gt; 80;</w:t>
      </w:r>
    </w:p>
    <w:p w14:paraId="65B91C39" w14:textId="77777777" w:rsidR="00C1635E" w:rsidRDefault="00C1635E" w:rsidP="00C1635E"/>
    <w:p w14:paraId="75C73992" w14:textId="41783F27" w:rsidR="00C1635E" w:rsidRDefault="00C1635E" w:rsidP="00C1635E">
      <w:r>
        <w:t>Name</w:t>
      </w:r>
    </w:p>
    <w:p w14:paraId="76F87AAA" w14:textId="77777777" w:rsidR="00C1635E" w:rsidRDefault="00C1635E" w:rsidP="00C1635E">
      <w:r>
        <w:t>Ajay</w:t>
      </w:r>
    </w:p>
    <w:p w14:paraId="3586C9DD" w14:textId="77777777" w:rsidR="00C1635E" w:rsidRDefault="00C1635E" w:rsidP="00C1635E">
      <w:r>
        <w:t>Shashi</w:t>
      </w:r>
    </w:p>
    <w:p w14:paraId="611BF264" w14:textId="0EFAF1BD" w:rsidR="00C30383" w:rsidRDefault="00C1635E" w:rsidP="00C1635E">
      <w:r>
        <w:t>Pandhu</w:t>
      </w:r>
    </w:p>
    <w:p w14:paraId="615840A2" w14:textId="77777777" w:rsidR="001F4823" w:rsidRDefault="001F4823" w:rsidP="00C1635E"/>
    <w:p w14:paraId="3EA36E77" w14:textId="4370A124" w:rsidR="001F4823" w:rsidRDefault="001F4823" w:rsidP="001F4823">
      <w:r>
        <w:t>10) Recursive CSE–CSE Students by Admission Date</w:t>
      </w:r>
    </w:p>
    <w:p w14:paraId="1ED190FE" w14:textId="77777777" w:rsidR="001F4823" w:rsidRDefault="001F4823" w:rsidP="001F4823">
      <w:r>
        <w:t>with recursive cse_student as (</w:t>
      </w:r>
    </w:p>
    <w:p w14:paraId="68B417DE" w14:textId="77777777" w:rsidR="001F4823" w:rsidRDefault="001F4823" w:rsidP="001F4823">
      <w:r>
        <w:t xml:space="preserve">    select studentid, name, course, admission_date</w:t>
      </w:r>
    </w:p>
    <w:p w14:paraId="6004974F" w14:textId="77777777" w:rsidR="001F4823" w:rsidRDefault="001F4823" w:rsidP="001F4823">
      <w:r>
        <w:t xml:space="preserve">    from student</w:t>
      </w:r>
    </w:p>
    <w:p w14:paraId="2B2D8E9D" w14:textId="77777777" w:rsidR="001F4823" w:rsidRDefault="001F4823" w:rsidP="001F4823">
      <w:r>
        <w:t xml:space="preserve">    where course = 'CSE'</w:t>
      </w:r>
    </w:p>
    <w:p w14:paraId="0DC4D981" w14:textId="77777777" w:rsidR="001F4823" w:rsidRDefault="001F4823" w:rsidP="001F4823">
      <w:r>
        <w:t xml:space="preserve">    union all</w:t>
      </w:r>
    </w:p>
    <w:p w14:paraId="53D8F3BE" w14:textId="77777777" w:rsidR="001F4823" w:rsidRDefault="001F4823" w:rsidP="001F4823">
      <w:r>
        <w:lastRenderedPageBreak/>
        <w:t xml:space="preserve">    select s.std_id, s.name, s.course, s.admission_date</w:t>
      </w:r>
    </w:p>
    <w:p w14:paraId="450B9D9C" w14:textId="77777777" w:rsidR="001F4823" w:rsidRDefault="001F4823" w:rsidP="001F4823">
      <w:r>
        <w:t xml:space="preserve">    from student s</w:t>
      </w:r>
    </w:p>
    <w:p w14:paraId="69AA3E7D" w14:textId="77777777" w:rsidR="001F4823" w:rsidRDefault="001F4823" w:rsidP="001F4823">
      <w:r>
        <w:t xml:space="preserve">    join cse_student cs on s.course = cs.course</w:t>
      </w:r>
    </w:p>
    <w:p w14:paraId="432C32ED" w14:textId="77777777" w:rsidR="001F4823" w:rsidRDefault="001F4823" w:rsidP="001F4823">
      <w:r>
        <w:t xml:space="preserve">    where s.admission_date &lt; cs.admission_date</w:t>
      </w:r>
    </w:p>
    <w:p w14:paraId="11AA8F0F" w14:textId="77777777" w:rsidR="001F4823" w:rsidRDefault="001F4823" w:rsidP="001F4823">
      <w:r>
        <w:t>)</w:t>
      </w:r>
    </w:p>
    <w:p w14:paraId="573EE793" w14:textId="77777777" w:rsidR="001F4823" w:rsidRDefault="001F4823" w:rsidP="001F4823">
      <w:r>
        <w:t>select * from cse_student;</w:t>
      </w:r>
    </w:p>
    <w:p w14:paraId="2346C3ED" w14:textId="77777777" w:rsidR="001F4823" w:rsidRDefault="001F4823" w:rsidP="001F4823"/>
    <w:p w14:paraId="14EEC5B1" w14:textId="34369472" w:rsidR="001F4823" w:rsidRDefault="001F4823" w:rsidP="001F4823">
      <w:r>
        <w:t>Std ID</w:t>
      </w:r>
      <w:r>
        <w:tab/>
        <w:t xml:space="preserve">    Name</w:t>
      </w:r>
      <w:r>
        <w:tab/>
        <w:t xml:space="preserve">Course  </w:t>
      </w:r>
      <w:r>
        <w:tab/>
        <w:t>Admission Date</w:t>
      </w:r>
    </w:p>
    <w:p w14:paraId="2722E275" w14:textId="1D97A24E" w:rsidR="001F4823" w:rsidRDefault="001F4823" w:rsidP="001F4823">
      <w:r>
        <w:t>201</w:t>
      </w:r>
      <w:r>
        <w:tab/>
        <w:t xml:space="preserve">     Ajay   </w:t>
      </w:r>
      <w:r>
        <w:tab/>
        <w:t>CSE</w:t>
      </w:r>
      <w:r>
        <w:tab/>
        <w:t xml:space="preserve">               2020-07-12</w:t>
      </w:r>
    </w:p>
    <w:p w14:paraId="00565D1A" w14:textId="76B59676" w:rsidR="001F4823" w:rsidRDefault="001F4823" w:rsidP="001F4823">
      <w:r>
        <w:t>204</w:t>
      </w:r>
      <w:r>
        <w:tab/>
        <w:t xml:space="preserve">     Pandhu</w:t>
      </w:r>
      <w:r>
        <w:tab/>
        <w:t>CSE</w:t>
      </w:r>
      <w:r>
        <w:tab/>
        <w:t xml:space="preserve">                2024-02-02</w:t>
      </w:r>
    </w:p>
    <w:p w14:paraId="0C3E6393" w14:textId="2516CC7F" w:rsidR="001F4823" w:rsidRDefault="001F4823" w:rsidP="001F4823">
      <w:r>
        <w:t>203</w:t>
      </w:r>
      <w:r>
        <w:tab/>
        <w:t xml:space="preserve">      Shashi</w:t>
      </w:r>
      <w:r>
        <w:tab/>
        <w:t>CSE</w:t>
      </w:r>
      <w:r>
        <w:tab/>
        <w:t xml:space="preserve">                 2024-03-28</w:t>
      </w:r>
    </w:p>
    <w:p w14:paraId="6580E749" w14:textId="0CECDC5D" w:rsidR="00C1635E" w:rsidRDefault="001F4823" w:rsidP="001F4823">
      <w:r>
        <w:t>205              Sai</w:t>
      </w:r>
      <w:r>
        <w:tab/>
        <w:t>CSE</w:t>
      </w:r>
      <w:r>
        <w:tab/>
        <w:t xml:space="preserve">                2020-01-03</w:t>
      </w:r>
    </w:p>
    <w:p w14:paraId="1BF63D24" w14:textId="77777777" w:rsidR="001F4823" w:rsidRDefault="001F4823" w:rsidP="001F4823"/>
    <w:p w14:paraId="5C69924F" w14:textId="77777777" w:rsidR="006E7A94" w:rsidRDefault="006E7A94" w:rsidP="006E7A94">
      <w:r>
        <w:t>11) Self Join</w:t>
      </w:r>
    </w:p>
    <w:p w14:paraId="591ED6B6" w14:textId="77777777" w:rsidR="006E7A94" w:rsidRDefault="006E7A94" w:rsidP="006E7A94"/>
    <w:p w14:paraId="0F1FE12E" w14:textId="77777777" w:rsidR="006E7A94" w:rsidRDefault="006E7A94" w:rsidP="006E7A94">
      <w:r>
        <w:t>select A.name as Student1, B.name as Student2, year(A.admission_date) as Year_Admitted</w:t>
      </w:r>
    </w:p>
    <w:p w14:paraId="550E6C1D" w14:textId="77777777" w:rsidR="006E7A94" w:rsidRDefault="006E7A94" w:rsidP="006E7A94">
      <w:r>
        <w:t>from student A, student B</w:t>
      </w:r>
    </w:p>
    <w:p w14:paraId="25567C8A" w14:textId="77777777" w:rsidR="006E7A94" w:rsidRDefault="006E7A94" w:rsidP="006E7A94">
      <w:r>
        <w:t>where year(A.admission_date) = year(B.admission_date)</w:t>
      </w:r>
    </w:p>
    <w:p w14:paraId="01F4721C" w14:textId="77777777" w:rsidR="006E7A94" w:rsidRDefault="006E7A94" w:rsidP="006E7A94">
      <w:r>
        <w:t>and A.stdid &lt; B.stdid;</w:t>
      </w:r>
    </w:p>
    <w:p w14:paraId="19CA4396" w14:textId="77777777" w:rsidR="006E7A94" w:rsidRDefault="006E7A94" w:rsidP="006E7A94"/>
    <w:p w14:paraId="430C22D1" w14:textId="145DD3EB" w:rsidR="006E7A94" w:rsidRDefault="006E7A94" w:rsidP="006E7A94">
      <w:r>
        <w:t>Student 1</w:t>
      </w:r>
      <w:r>
        <w:tab/>
        <w:t>Student 2</w:t>
      </w:r>
      <w:r>
        <w:tab/>
        <w:t>Year Admitted</w:t>
      </w:r>
    </w:p>
    <w:p w14:paraId="43A08192" w14:textId="2962E319" w:rsidR="006E7A94" w:rsidRDefault="006E7A94" w:rsidP="006E7A94">
      <w:r>
        <w:t xml:space="preserve">Ajay                 </w:t>
      </w:r>
      <w:r>
        <w:tab/>
        <w:t>Sai</w:t>
      </w:r>
      <w:r>
        <w:tab/>
        <w:t xml:space="preserve">                   2020</w:t>
      </w:r>
    </w:p>
    <w:p w14:paraId="668EE91F" w14:textId="529ADA64" w:rsidR="001F4823" w:rsidRDefault="006E7A94" w:rsidP="006E7A94">
      <w:r>
        <w:t>Shashi</w:t>
      </w:r>
      <w:r>
        <w:tab/>
        <w:t xml:space="preserve">           Pandhu</w:t>
      </w:r>
      <w:r>
        <w:tab/>
        <w:t xml:space="preserve">                   2024</w:t>
      </w:r>
    </w:p>
    <w:p w14:paraId="7986AC82" w14:textId="77777777" w:rsidR="00C30383" w:rsidRDefault="00C30383" w:rsidP="00666F65"/>
    <w:p w14:paraId="2AEDF80A" w14:textId="77777777" w:rsidR="007F7C8C" w:rsidRDefault="007F7C8C" w:rsidP="00666F65"/>
    <w:p w14:paraId="1D144629" w14:textId="4C35FAE8" w:rsidR="007F7C8C" w:rsidRDefault="007F7C8C" w:rsidP="007F7C8C">
      <w:r>
        <w:t>Result:</w:t>
      </w:r>
    </w:p>
    <w:p w14:paraId="3BCFECF7" w14:textId="2DD44C84" w:rsidR="007F7C8C" w:rsidRDefault="007F7C8C" w:rsidP="007F7C8C">
      <w:r>
        <w:t>Thus, writing join queries, equivalent and recursive queries are done successfully.</w:t>
      </w:r>
    </w:p>
    <w:p w14:paraId="45ADA570" w14:textId="77777777" w:rsidR="00B27983" w:rsidRDefault="00B27983" w:rsidP="007F7C8C"/>
    <w:p w14:paraId="37ECCE07" w14:textId="60EA3C3F" w:rsidR="00BB02AF" w:rsidRDefault="00B27983" w:rsidP="007F7C8C">
      <w:r>
        <w:t>TASK 6 :</w:t>
      </w:r>
      <w:r w:rsidR="00EA58DC">
        <w:t xml:space="preserve">   </w:t>
      </w:r>
      <w:r w:rsidR="00435AC5">
        <w:t>Procedure function and loop</w:t>
      </w:r>
    </w:p>
    <w:p w14:paraId="3D4DEF07" w14:textId="77777777" w:rsidR="00D00D84" w:rsidRDefault="00D00D84" w:rsidP="00D00D84">
      <w:r>
        <w:t>Aim:</w:t>
      </w:r>
    </w:p>
    <w:p w14:paraId="4BBFE501" w14:textId="1965BA54" w:rsidR="00FB2EB7" w:rsidRDefault="00D00D84" w:rsidP="00FB2EB7">
      <w:r>
        <w:t>Writing PL/SQL using procedures, functions and programming using PL/SQL procedural language and loops.</w:t>
      </w:r>
    </w:p>
    <w:p w14:paraId="092F457F" w14:textId="77777777" w:rsidR="00BD4520" w:rsidRDefault="00BD4520" w:rsidP="00FB2EB7"/>
    <w:p w14:paraId="41E5FB6F" w14:textId="77777777" w:rsidR="00BD4520" w:rsidRDefault="00BD4520" w:rsidP="00FB2EB7"/>
    <w:p w14:paraId="5DBA475D" w14:textId="071728E0" w:rsidR="00FB2EB7" w:rsidRDefault="00FB2EB7" w:rsidP="00FB2EB7">
      <w:r>
        <w:t>Create procedure a (a in out number) is</w:t>
      </w:r>
    </w:p>
    <w:p w14:paraId="4E509AD8" w14:textId="77777777" w:rsidR="00FB2EB7" w:rsidRDefault="00FB2EB7" w:rsidP="00FB2EB7">
      <w:r>
        <w:t>begin</w:t>
      </w:r>
    </w:p>
    <w:p w14:paraId="05512511" w14:textId="77777777" w:rsidR="00FB2EB7" w:rsidRDefault="00FB2EB7" w:rsidP="00FB2EB7">
      <w:r>
        <w:t xml:space="preserve">    a := a + 1;</w:t>
      </w:r>
    </w:p>
    <w:p w14:paraId="637B238E" w14:textId="25289A78" w:rsidR="00FB2EB7" w:rsidRDefault="00FB2EB7" w:rsidP="00FB2EB7">
      <w:r>
        <w:t>end;</w:t>
      </w:r>
    </w:p>
    <w:p w14:paraId="060FD8F4" w14:textId="77777777" w:rsidR="00FB2EB7" w:rsidRPr="00BD4520" w:rsidRDefault="00FB2EB7" w:rsidP="00FB2EB7">
      <w:pPr>
        <w:rPr>
          <w:b/>
          <w:bCs/>
        </w:rPr>
      </w:pPr>
      <w:r w:rsidRPr="00BD4520">
        <w:rPr>
          <w:b/>
          <w:bCs/>
        </w:rPr>
        <w:t>Output – 1:</w:t>
      </w:r>
    </w:p>
    <w:p w14:paraId="0EAA3E30" w14:textId="2902BE5E" w:rsidR="00BB02AF" w:rsidRDefault="00FB2EB7" w:rsidP="00FB2EB7">
      <w:r>
        <w:t>The factorial of the given number is 8000</w:t>
      </w:r>
    </w:p>
    <w:p w14:paraId="13233A49" w14:textId="77777777" w:rsidR="00BD4520" w:rsidRDefault="00BD4520" w:rsidP="00FB2EB7"/>
    <w:p w14:paraId="2EBA7F54" w14:textId="191F37AD" w:rsidR="0069387A" w:rsidRDefault="0069387A" w:rsidP="0069387A">
      <w:r>
        <w:t>2.Factorial of a number using FUNCTION</w:t>
      </w:r>
    </w:p>
    <w:p w14:paraId="43B37C47" w14:textId="77777777" w:rsidR="0069387A" w:rsidRDefault="0069387A" w:rsidP="0069387A">
      <w:r>
        <w:t>create function facto(a number) return number is</w:t>
      </w:r>
    </w:p>
    <w:p w14:paraId="57B38390" w14:textId="77777777" w:rsidR="0069387A" w:rsidRDefault="0069387A" w:rsidP="0069387A">
      <w:r>
        <w:t xml:space="preserve">    b number := 1;</w:t>
      </w:r>
    </w:p>
    <w:p w14:paraId="1CCB0800" w14:textId="77777777" w:rsidR="0069387A" w:rsidRDefault="0069387A" w:rsidP="0069387A">
      <w:r>
        <w:t>begin</w:t>
      </w:r>
    </w:p>
    <w:p w14:paraId="33FEB5ED" w14:textId="77777777" w:rsidR="0069387A" w:rsidRDefault="0069387A" w:rsidP="0069387A">
      <w:r>
        <w:t xml:space="preserve">    for i in 1..a loop</w:t>
      </w:r>
    </w:p>
    <w:p w14:paraId="4D961B57" w14:textId="77777777" w:rsidR="0069387A" w:rsidRDefault="0069387A" w:rsidP="0069387A">
      <w:r>
        <w:t xml:space="preserve">        b := b * i;</w:t>
      </w:r>
    </w:p>
    <w:p w14:paraId="12A3B512" w14:textId="77777777" w:rsidR="0069387A" w:rsidRDefault="0069387A" w:rsidP="0069387A">
      <w:r>
        <w:t xml:space="preserve">    end loop;</w:t>
      </w:r>
    </w:p>
    <w:p w14:paraId="2D662C90" w14:textId="77777777" w:rsidR="0069387A" w:rsidRDefault="0069387A" w:rsidP="0069387A">
      <w:r>
        <w:t xml:space="preserve">    return(b);</w:t>
      </w:r>
    </w:p>
    <w:p w14:paraId="4738BDFC" w14:textId="43C84C8E" w:rsidR="00BD4520" w:rsidRDefault="0069387A" w:rsidP="0069387A">
      <w:r>
        <w:lastRenderedPageBreak/>
        <w:t>end;</w:t>
      </w:r>
    </w:p>
    <w:p w14:paraId="4004FADA" w14:textId="77777777" w:rsidR="0069387A" w:rsidRDefault="0069387A" w:rsidP="0069387A">
      <w:r>
        <w:t>Create Table Items:</w:t>
      </w:r>
    </w:p>
    <w:p w14:paraId="1A18535E" w14:textId="77777777" w:rsidR="0069387A" w:rsidRDefault="0069387A" w:rsidP="0069387A"/>
    <w:p w14:paraId="3242EC48" w14:textId="77777777" w:rsidR="0069387A" w:rsidRDefault="0069387A" w:rsidP="0069387A">
      <w:r>
        <w:t>create table items (</w:t>
      </w:r>
    </w:p>
    <w:p w14:paraId="4C6F434C" w14:textId="77777777" w:rsidR="0069387A" w:rsidRDefault="0069387A" w:rsidP="0069387A">
      <w:r>
        <w:t xml:space="preserve">    itemid int primary key,</w:t>
      </w:r>
    </w:p>
    <w:p w14:paraId="63759CD7" w14:textId="77777777" w:rsidR="0069387A" w:rsidRDefault="0069387A" w:rsidP="0069387A">
      <w:r>
        <w:t xml:space="preserve">    product_name varchar(10),</w:t>
      </w:r>
    </w:p>
    <w:p w14:paraId="320EC2F7" w14:textId="77777777" w:rsidR="0069387A" w:rsidRDefault="0069387A" w:rsidP="0069387A">
      <w:r>
        <w:t xml:space="preserve">    price int</w:t>
      </w:r>
    </w:p>
    <w:p w14:paraId="73161204" w14:textId="7B5A55EB" w:rsidR="00C30383" w:rsidRDefault="0069387A" w:rsidP="0069387A">
      <w:r>
        <w:t>);</w:t>
      </w:r>
    </w:p>
    <w:p w14:paraId="60646CA1" w14:textId="77777777" w:rsidR="007C0A09" w:rsidRDefault="007C0A09" w:rsidP="0069387A"/>
    <w:p w14:paraId="199402BF" w14:textId="141DCF46" w:rsidR="007C0A09" w:rsidRDefault="007C0A09" w:rsidP="007C0A09">
      <w:r>
        <w:t>Insert Data:</w:t>
      </w:r>
    </w:p>
    <w:p w14:paraId="5E3A2643" w14:textId="77777777" w:rsidR="007C0A09" w:rsidRDefault="007C0A09" w:rsidP="007C0A09">
      <w:r>
        <w:t>insert into items values (101, 'Chair', 2000);</w:t>
      </w:r>
    </w:p>
    <w:p w14:paraId="77DAC01D" w14:textId="77777777" w:rsidR="007C0A09" w:rsidRDefault="007C0A09" w:rsidP="007C0A09">
      <w:r>
        <w:t>insert into items values (102, 'Table', 3000);</w:t>
      </w:r>
    </w:p>
    <w:p w14:paraId="5FFBCF5A" w14:textId="1E090855" w:rsidR="007C0A09" w:rsidRDefault="007C0A09" w:rsidP="007C0A09">
      <w:r>
        <w:t>insert into items values (103, 'Board', 5000);</w:t>
      </w:r>
    </w:p>
    <w:p w14:paraId="24A58E0C" w14:textId="77777777" w:rsidR="007C0A09" w:rsidRDefault="007C0A09" w:rsidP="007C0A09"/>
    <w:p w14:paraId="5D6CE446" w14:textId="21C9C398" w:rsidR="000D0287" w:rsidRDefault="000D0287" w:rsidP="000D0287">
      <w:r>
        <w:t>commit;</w:t>
      </w:r>
    </w:p>
    <w:p w14:paraId="4576DA6B" w14:textId="5B561A76" w:rsidR="000D0287" w:rsidRDefault="000D0287" w:rsidP="000D0287">
      <w:r>
        <w:t>Select Data:</w:t>
      </w:r>
    </w:p>
    <w:p w14:paraId="2D0540D6" w14:textId="6004E314" w:rsidR="000D0287" w:rsidRDefault="000D0287" w:rsidP="000D0287">
      <w:r>
        <w:t>select * from items;</w:t>
      </w:r>
    </w:p>
    <w:p w14:paraId="19FE7B1F" w14:textId="6C77EDAF" w:rsidR="000D0287" w:rsidRDefault="000D0287" w:rsidP="000D0287">
      <w:r>
        <w:t>ITEMID</w:t>
      </w:r>
      <w:r>
        <w:tab/>
        <w:t>PRICE</w:t>
      </w:r>
      <w:r>
        <w:tab/>
        <w:t xml:space="preserve">        PRODUCT_NAME</w:t>
      </w:r>
    </w:p>
    <w:p w14:paraId="52C60BC8" w14:textId="41FA2AD9" w:rsidR="000D0287" w:rsidRDefault="000D0287" w:rsidP="000D0287">
      <w:r>
        <w:t>101</w:t>
      </w:r>
      <w:r>
        <w:tab/>
        <w:t xml:space="preserve">              2000</w:t>
      </w:r>
      <w:r>
        <w:tab/>
        <w:t xml:space="preserve">               CHAIR</w:t>
      </w:r>
    </w:p>
    <w:p w14:paraId="12BEE85A" w14:textId="2CBBD518" w:rsidR="000D0287" w:rsidRDefault="000D0287" w:rsidP="000D0287">
      <w:r>
        <w:t>102</w:t>
      </w:r>
      <w:r>
        <w:tab/>
        <w:t xml:space="preserve">              3000</w:t>
      </w:r>
      <w:r>
        <w:tab/>
        <w:t xml:space="preserve">               TABLE</w:t>
      </w:r>
    </w:p>
    <w:p w14:paraId="09EC4F99" w14:textId="79B372C3" w:rsidR="007C0A09" w:rsidRDefault="000D0287" w:rsidP="000D0287">
      <w:r>
        <w:t>103</w:t>
      </w:r>
      <w:r>
        <w:tab/>
        <w:t xml:space="preserve">             5000</w:t>
      </w:r>
      <w:r>
        <w:tab/>
        <w:t xml:space="preserve">               BOARD</w:t>
      </w:r>
    </w:p>
    <w:p w14:paraId="4C2530C8" w14:textId="49CD52FB" w:rsidR="009C49D3" w:rsidRDefault="009C49D3" w:rsidP="009C49D3">
      <w:pPr>
        <w:tabs>
          <w:tab w:val="left" w:pos="1500"/>
        </w:tabs>
      </w:pPr>
      <w:r>
        <w:tab/>
      </w:r>
    </w:p>
    <w:p w14:paraId="6B574363" w14:textId="465B0FC5" w:rsidR="009C49D3" w:rsidRDefault="009C49D3" w:rsidP="009C49D3">
      <w:pPr>
        <w:tabs>
          <w:tab w:val="left" w:pos="1500"/>
        </w:tabs>
      </w:pPr>
      <w:r>
        <w:t>create or replace procedure u_items</w:t>
      </w:r>
    </w:p>
    <w:p w14:paraId="0DC1247B" w14:textId="77777777" w:rsidR="009C49D3" w:rsidRDefault="009C49D3" w:rsidP="009C49D3">
      <w:pPr>
        <w:tabs>
          <w:tab w:val="left" w:pos="1500"/>
        </w:tabs>
      </w:pPr>
      <w:r>
        <w:t>(id number, total number) is price number;</w:t>
      </w:r>
    </w:p>
    <w:p w14:paraId="45A12B5F" w14:textId="77777777" w:rsidR="009C49D3" w:rsidRDefault="009C49D3" w:rsidP="009C49D3">
      <w:pPr>
        <w:tabs>
          <w:tab w:val="left" w:pos="1500"/>
        </w:tabs>
      </w:pPr>
      <w:r>
        <w:t>begin</w:t>
      </w:r>
    </w:p>
    <w:p w14:paraId="5309A730" w14:textId="77777777" w:rsidR="009C49D3" w:rsidRDefault="009C49D3" w:rsidP="009C49D3">
      <w:pPr>
        <w:tabs>
          <w:tab w:val="left" w:pos="1500"/>
        </w:tabs>
      </w:pPr>
      <w:r>
        <w:lastRenderedPageBreak/>
        <w:t xml:space="preserve">    select price into a price from items</w:t>
      </w:r>
    </w:p>
    <w:p w14:paraId="59813534" w14:textId="09705929" w:rsidR="009C49D3" w:rsidRDefault="009C49D3" w:rsidP="009C49D3">
      <w:pPr>
        <w:tabs>
          <w:tab w:val="left" w:pos="1500"/>
        </w:tabs>
      </w:pPr>
      <w:r>
        <w:t xml:space="preserve">    where itemid = id;</w:t>
      </w:r>
    </w:p>
    <w:p w14:paraId="4CE2E009" w14:textId="77777777" w:rsidR="009C49D3" w:rsidRDefault="009C49D3" w:rsidP="009C49D3">
      <w:pPr>
        <w:tabs>
          <w:tab w:val="left" w:pos="1500"/>
        </w:tabs>
      </w:pPr>
      <w:r>
        <w:t xml:space="preserve">    if a price is null then</w:t>
      </w:r>
    </w:p>
    <w:p w14:paraId="36B9926F" w14:textId="77777777" w:rsidR="009C49D3" w:rsidRDefault="009C49D3" w:rsidP="009C49D3">
      <w:pPr>
        <w:tabs>
          <w:tab w:val="left" w:pos="1500"/>
        </w:tabs>
      </w:pPr>
      <w:r>
        <w:t xml:space="preserve">        dbms_output.put_line('price is null');</w:t>
      </w:r>
    </w:p>
    <w:p w14:paraId="08338C03" w14:textId="77777777" w:rsidR="009C49D3" w:rsidRDefault="009C49D3" w:rsidP="009C49D3">
      <w:pPr>
        <w:tabs>
          <w:tab w:val="left" w:pos="1500"/>
        </w:tabs>
      </w:pPr>
      <w:r>
        <w:t xml:space="preserve">    else</w:t>
      </w:r>
    </w:p>
    <w:p w14:paraId="3C8F00D8" w14:textId="77777777" w:rsidR="009C49D3" w:rsidRDefault="009C49D3" w:rsidP="009C49D3">
      <w:pPr>
        <w:tabs>
          <w:tab w:val="left" w:pos="1500"/>
        </w:tabs>
      </w:pPr>
      <w:r>
        <w:t xml:space="preserve">        update items set price = a price + total</w:t>
      </w:r>
    </w:p>
    <w:p w14:paraId="55202952" w14:textId="77777777" w:rsidR="009C49D3" w:rsidRDefault="009C49D3" w:rsidP="009C49D3">
      <w:pPr>
        <w:tabs>
          <w:tab w:val="left" w:pos="1500"/>
        </w:tabs>
      </w:pPr>
      <w:r>
        <w:t xml:space="preserve">        where itemid = id;</w:t>
      </w:r>
    </w:p>
    <w:p w14:paraId="4DDE1A3C" w14:textId="77777777" w:rsidR="009C49D3" w:rsidRDefault="009C49D3" w:rsidP="009C49D3">
      <w:pPr>
        <w:tabs>
          <w:tab w:val="left" w:pos="1500"/>
        </w:tabs>
      </w:pPr>
      <w:r>
        <w:t xml:space="preserve">    end if;</w:t>
      </w:r>
    </w:p>
    <w:p w14:paraId="2E598589" w14:textId="5CA15BC4" w:rsidR="009C49D3" w:rsidRDefault="009C49D3" w:rsidP="009C49D3">
      <w:pPr>
        <w:tabs>
          <w:tab w:val="left" w:pos="1500"/>
        </w:tabs>
      </w:pPr>
      <w:r>
        <w:t>end;</w:t>
      </w:r>
    </w:p>
    <w:p w14:paraId="0786186E" w14:textId="77777777" w:rsidR="009C49D3" w:rsidRDefault="009C49D3" w:rsidP="009C49D3">
      <w:pPr>
        <w:tabs>
          <w:tab w:val="left" w:pos="1500"/>
        </w:tabs>
      </w:pPr>
    </w:p>
    <w:p w14:paraId="4EA63A66" w14:textId="1FAFDE66" w:rsidR="00820F82" w:rsidRDefault="00820F82" w:rsidP="00820F82">
      <w:pPr>
        <w:tabs>
          <w:tab w:val="left" w:pos="1500"/>
        </w:tabs>
      </w:pPr>
      <w:r>
        <w:t>select * from items;</w:t>
      </w:r>
    </w:p>
    <w:p w14:paraId="63DCA36D" w14:textId="62CADD47" w:rsidR="00820F82" w:rsidRDefault="00820F82" w:rsidP="00820F82">
      <w:pPr>
        <w:tabs>
          <w:tab w:val="left" w:pos="1500"/>
        </w:tabs>
      </w:pPr>
      <w:r>
        <w:t>ITEMID</w:t>
      </w:r>
      <w:r>
        <w:tab/>
        <w:t>PRICE</w:t>
      </w:r>
      <w:r>
        <w:tab/>
        <w:t xml:space="preserve">       PRODUCT_NAME</w:t>
      </w:r>
    </w:p>
    <w:p w14:paraId="22767BB8" w14:textId="15662FDF" w:rsidR="00820F82" w:rsidRDefault="00820F82" w:rsidP="00820F82">
      <w:pPr>
        <w:tabs>
          <w:tab w:val="left" w:pos="1500"/>
        </w:tabs>
      </w:pPr>
      <w:r>
        <w:t>101</w:t>
      </w:r>
      <w:r>
        <w:tab/>
        <w:t>2500</w:t>
      </w:r>
      <w:r>
        <w:tab/>
        <w:t xml:space="preserve">         CHAIR</w:t>
      </w:r>
    </w:p>
    <w:p w14:paraId="367503A2" w14:textId="0C47BCA4" w:rsidR="00820F82" w:rsidRDefault="00820F82" w:rsidP="00820F82">
      <w:pPr>
        <w:tabs>
          <w:tab w:val="left" w:pos="1500"/>
        </w:tabs>
      </w:pPr>
      <w:r>
        <w:t>102</w:t>
      </w:r>
      <w:r>
        <w:tab/>
        <w:t>3000            TABLE</w:t>
      </w:r>
    </w:p>
    <w:p w14:paraId="17681FBF" w14:textId="0405AF26" w:rsidR="009C49D3" w:rsidRDefault="00820F82" w:rsidP="00820F82">
      <w:pPr>
        <w:tabs>
          <w:tab w:val="left" w:pos="1500"/>
        </w:tabs>
      </w:pPr>
      <w:r>
        <w:t>103</w:t>
      </w:r>
      <w:r>
        <w:tab/>
        <w:t>5000</w:t>
      </w:r>
      <w:r>
        <w:tab/>
        <w:t xml:space="preserve">          BOARD</w:t>
      </w:r>
    </w:p>
    <w:p w14:paraId="43825AB8" w14:textId="77777777" w:rsidR="00DC0504" w:rsidRDefault="00DC0504" w:rsidP="00820F82">
      <w:pPr>
        <w:tabs>
          <w:tab w:val="left" w:pos="1500"/>
        </w:tabs>
      </w:pPr>
    </w:p>
    <w:p w14:paraId="5A58CBE3" w14:textId="77777777" w:rsidR="00DC0504" w:rsidRDefault="00DC0504" w:rsidP="00820F82">
      <w:pPr>
        <w:tabs>
          <w:tab w:val="left" w:pos="1500"/>
        </w:tabs>
      </w:pPr>
    </w:p>
    <w:p w14:paraId="3E7AAD4B" w14:textId="178541B9" w:rsidR="00DC0504" w:rsidRDefault="00DC0504" w:rsidP="00DC0504">
      <w:pPr>
        <w:tabs>
          <w:tab w:val="left" w:pos="1500"/>
        </w:tabs>
      </w:pPr>
      <w:r>
        <w:t>Result:</w:t>
      </w:r>
    </w:p>
    <w:p w14:paraId="6356033F" w14:textId="28113D0C" w:rsidR="00DC0504" w:rsidRDefault="00DC0504" w:rsidP="00DC0504">
      <w:pPr>
        <w:tabs>
          <w:tab w:val="left" w:pos="1500"/>
        </w:tabs>
      </w:pPr>
      <w:r>
        <w:t>Therefore, coding PL/SQL using procedures &amp; function was successfully completed</w:t>
      </w:r>
    </w:p>
    <w:p w14:paraId="5030939C" w14:textId="77777777" w:rsidR="00DC0504" w:rsidRDefault="00DC0504" w:rsidP="00DC0504">
      <w:pPr>
        <w:tabs>
          <w:tab w:val="left" w:pos="1500"/>
        </w:tabs>
      </w:pPr>
    </w:p>
    <w:p w14:paraId="564DFEBF" w14:textId="77777777" w:rsidR="00DC0504" w:rsidRDefault="00DC0504" w:rsidP="00DC0504">
      <w:pPr>
        <w:tabs>
          <w:tab w:val="left" w:pos="1500"/>
        </w:tabs>
      </w:pPr>
    </w:p>
    <w:p w14:paraId="7B016430" w14:textId="77777777" w:rsidR="00DC0504" w:rsidRDefault="00DC0504" w:rsidP="00DC0504">
      <w:pPr>
        <w:tabs>
          <w:tab w:val="left" w:pos="1500"/>
        </w:tabs>
      </w:pPr>
    </w:p>
    <w:p w14:paraId="25F20A3E" w14:textId="77777777" w:rsidR="00DC0504" w:rsidRDefault="00DC0504" w:rsidP="00DC0504">
      <w:pPr>
        <w:tabs>
          <w:tab w:val="left" w:pos="1500"/>
        </w:tabs>
      </w:pPr>
    </w:p>
    <w:p w14:paraId="2C460257" w14:textId="77777777" w:rsidR="00DC0504" w:rsidRDefault="00DC0504" w:rsidP="00DC0504">
      <w:pPr>
        <w:tabs>
          <w:tab w:val="left" w:pos="1500"/>
        </w:tabs>
      </w:pPr>
    </w:p>
    <w:p w14:paraId="39C605D0" w14:textId="77777777" w:rsidR="00DC0504" w:rsidRDefault="00DC0504" w:rsidP="00DC0504">
      <w:pPr>
        <w:tabs>
          <w:tab w:val="left" w:pos="1500"/>
        </w:tabs>
      </w:pPr>
    </w:p>
    <w:p w14:paraId="4C36BCC3" w14:textId="77777777" w:rsidR="00DC0504" w:rsidRDefault="00DC0504" w:rsidP="00DC0504">
      <w:pPr>
        <w:tabs>
          <w:tab w:val="left" w:pos="1500"/>
        </w:tabs>
      </w:pPr>
    </w:p>
    <w:p w14:paraId="3C318743" w14:textId="77777777" w:rsidR="00DC0504" w:rsidRDefault="00DC0504" w:rsidP="00DC0504">
      <w:pPr>
        <w:tabs>
          <w:tab w:val="left" w:pos="1500"/>
        </w:tabs>
      </w:pPr>
    </w:p>
    <w:p w14:paraId="64B38A6A" w14:textId="4B4D66C2" w:rsidR="00DC0504" w:rsidRDefault="00DC0504" w:rsidP="00DC0504">
      <w:pPr>
        <w:tabs>
          <w:tab w:val="left" w:pos="1500"/>
        </w:tabs>
      </w:pPr>
      <w:r>
        <w:t>TASK 7 :</w:t>
      </w:r>
      <w:r w:rsidR="00A24B42">
        <w:t xml:space="preserve">Triggers,views and exceptions </w:t>
      </w:r>
    </w:p>
    <w:p w14:paraId="333F5D24" w14:textId="77777777" w:rsidR="00123A48" w:rsidRPr="00123A48" w:rsidRDefault="00123A48" w:rsidP="00123A48">
      <w:pPr>
        <w:tabs>
          <w:tab w:val="left" w:pos="1500"/>
        </w:tabs>
        <w:rPr>
          <w:b/>
          <w:lang w:val="en-IN"/>
        </w:rPr>
      </w:pPr>
      <w:r w:rsidRPr="00123A48">
        <w:rPr>
          <w:b/>
          <w:lang w:val="en-IN"/>
        </w:rPr>
        <w:t xml:space="preserve">Aim: </w:t>
      </w:r>
    </w:p>
    <w:p w14:paraId="20E4FDE1" w14:textId="77777777" w:rsidR="00123A48" w:rsidRPr="00123A48" w:rsidRDefault="00123A48" w:rsidP="00123A48">
      <w:pPr>
        <w:tabs>
          <w:tab w:val="left" w:pos="1500"/>
        </w:tabs>
      </w:pPr>
      <w:r w:rsidRPr="00123A48">
        <w:t>To Conduct events, views, exceptions on CRUD operations for restricting phenomenon.</w:t>
      </w:r>
    </w:p>
    <w:p w14:paraId="0BEC6560" w14:textId="77777777" w:rsidR="00123A48" w:rsidRPr="00123A48" w:rsidRDefault="00123A48" w:rsidP="00123A48">
      <w:pPr>
        <w:tabs>
          <w:tab w:val="left" w:pos="1500"/>
        </w:tabs>
      </w:pPr>
      <w:r w:rsidRPr="00123A48">
        <w:t xml:space="preserve">a) To create a trigger in PL/SQL that automatically inserts a new record in the match_result table when a new record is inserted into the match table. </w:t>
      </w:r>
    </w:p>
    <w:p w14:paraId="06F9D60A" w14:textId="77777777" w:rsidR="00123A48" w:rsidRPr="00123A48" w:rsidRDefault="00123A48" w:rsidP="00123A48">
      <w:pPr>
        <w:tabs>
          <w:tab w:val="left" w:pos="1500"/>
        </w:tabs>
      </w:pPr>
      <w:r w:rsidRPr="00123A48">
        <w:t>b) To create a view that displays the details of players along with their team details.</w:t>
      </w:r>
    </w:p>
    <w:p w14:paraId="39950005" w14:textId="77777777" w:rsidR="00123A48" w:rsidRPr="00123A48" w:rsidRDefault="00123A48" w:rsidP="00123A48">
      <w:pPr>
        <w:tabs>
          <w:tab w:val="left" w:pos="1500"/>
        </w:tabs>
      </w:pPr>
      <w:r w:rsidRPr="00123A48">
        <w:t>c) To write a non-recursive PL/SQL procedure to retrieve even-numbered PlayerIDs registered for any tournament.</w:t>
      </w:r>
    </w:p>
    <w:p w14:paraId="242E971C" w14:textId="77777777" w:rsidR="00123A48" w:rsidRPr="00123A48" w:rsidRDefault="00123A48" w:rsidP="00123A48">
      <w:pPr>
        <w:tabs>
          <w:tab w:val="left" w:pos="1500"/>
        </w:tabs>
      </w:pPr>
    </w:p>
    <w:p w14:paraId="2A67D81A" w14:textId="77777777" w:rsidR="00123A48" w:rsidRPr="00123A48" w:rsidRDefault="00123A48" w:rsidP="00123A48">
      <w:pPr>
        <w:tabs>
          <w:tab w:val="left" w:pos="1500"/>
        </w:tabs>
        <w:rPr>
          <w:b/>
        </w:rPr>
      </w:pPr>
      <w:r w:rsidRPr="00123A48">
        <w:rPr>
          <w:b/>
        </w:rPr>
        <w:t>To create a trigger in PL/SQL that automatically inserts a new record in the match_result table when a new record is inserted into the match table.</w:t>
      </w:r>
    </w:p>
    <w:p w14:paraId="6CDA297F" w14:textId="77777777" w:rsidR="00123A48" w:rsidRPr="00123A48" w:rsidRDefault="00123A48" w:rsidP="00123A48">
      <w:pPr>
        <w:tabs>
          <w:tab w:val="left" w:pos="1500"/>
        </w:tabs>
      </w:pPr>
    </w:p>
    <w:p w14:paraId="0876D4FE" w14:textId="77777777" w:rsidR="00123A48" w:rsidRPr="00123A48" w:rsidRDefault="00123A48" w:rsidP="00123A48">
      <w:pPr>
        <w:tabs>
          <w:tab w:val="left" w:pos="1500"/>
        </w:tabs>
      </w:pPr>
      <w:r w:rsidRPr="00123A48">
        <w:t>CREATE OR REPLACE TRIGGER insert_match_result</w:t>
      </w:r>
    </w:p>
    <w:p w14:paraId="51D5BE75" w14:textId="77777777" w:rsidR="00123A48" w:rsidRPr="00123A48" w:rsidRDefault="00123A48" w:rsidP="00123A48">
      <w:pPr>
        <w:tabs>
          <w:tab w:val="left" w:pos="1500"/>
        </w:tabs>
      </w:pPr>
      <w:r w:rsidRPr="00123A48">
        <w:t>AFTER INSERT ON match</w:t>
      </w:r>
    </w:p>
    <w:p w14:paraId="0FF87276" w14:textId="77777777" w:rsidR="00123A48" w:rsidRPr="00123A48" w:rsidRDefault="00123A48" w:rsidP="00123A48">
      <w:pPr>
        <w:tabs>
          <w:tab w:val="left" w:pos="1500"/>
        </w:tabs>
      </w:pPr>
      <w:r w:rsidRPr="00123A48">
        <w:t>FOR EACH ROW</w:t>
      </w:r>
    </w:p>
    <w:p w14:paraId="494BD82E" w14:textId="77777777" w:rsidR="00123A48" w:rsidRPr="00123A48" w:rsidRDefault="00123A48" w:rsidP="00123A48">
      <w:pPr>
        <w:tabs>
          <w:tab w:val="left" w:pos="1500"/>
        </w:tabs>
      </w:pPr>
      <w:r w:rsidRPr="00123A48">
        <w:t>BEGIN</w:t>
      </w:r>
    </w:p>
    <w:p w14:paraId="7DB14934" w14:textId="77777777" w:rsidR="00123A48" w:rsidRPr="00123A48" w:rsidRDefault="00123A48" w:rsidP="00123A48">
      <w:pPr>
        <w:tabs>
          <w:tab w:val="left" w:pos="1500"/>
        </w:tabs>
      </w:pPr>
      <w:r w:rsidRPr="00123A48">
        <w:t xml:space="preserve">    INSERT INTO match_result (MatchID, TeamID, Result)</w:t>
      </w:r>
    </w:p>
    <w:p w14:paraId="155250B2" w14:textId="77777777" w:rsidR="00123A48" w:rsidRPr="00123A48" w:rsidRDefault="00123A48" w:rsidP="00123A48">
      <w:pPr>
        <w:tabs>
          <w:tab w:val="left" w:pos="1500"/>
        </w:tabs>
      </w:pPr>
      <w:r w:rsidRPr="00123A48">
        <w:t xml:space="preserve">    VALUES (:new.MatchID, :new.TeamID, 'Pending'); -- Assuming a default value of 'Pending' for Result</w:t>
      </w:r>
    </w:p>
    <w:p w14:paraId="3BCC7795" w14:textId="06486E26" w:rsidR="00123A48" w:rsidRPr="00123A48" w:rsidRDefault="00123A48" w:rsidP="00123A48">
      <w:pPr>
        <w:tabs>
          <w:tab w:val="left" w:pos="1500"/>
        </w:tabs>
      </w:pPr>
      <w:r w:rsidRPr="00123A48">
        <w:t>END;</w:t>
      </w:r>
    </w:p>
    <w:p w14:paraId="5F84A9D8" w14:textId="6AE85725" w:rsidR="00123A48" w:rsidRPr="00123A48" w:rsidRDefault="00123A48" w:rsidP="00123A48">
      <w:pPr>
        <w:tabs>
          <w:tab w:val="left" w:pos="1500"/>
        </w:tabs>
        <w:rPr>
          <w:b/>
          <w:lang w:val="en-IN"/>
        </w:rPr>
      </w:pPr>
      <w:r w:rsidRPr="00123A48">
        <w:rPr>
          <w:b/>
          <w:lang w:val="en-IN"/>
        </w:rPr>
        <w:t>To create a view that displays the details of players along with their team details.</w:t>
      </w:r>
    </w:p>
    <w:p w14:paraId="37FA4EEA" w14:textId="7E5508F9" w:rsidR="00123A48" w:rsidRPr="00123A48" w:rsidRDefault="00123A48" w:rsidP="00123A48">
      <w:pPr>
        <w:tabs>
          <w:tab w:val="left" w:pos="1500"/>
        </w:tabs>
        <w:rPr>
          <w:lang w:val="en-IN"/>
        </w:rPr>
      </w:pPr>
      <w:r w:rsidRPr="00123A48">
        <w:rPr>
          <w:lang w:val="en-IN"/>
        </w:rPr>
        <w:t xml:space="preserve">SQL&gt; CREATE VIEW PlayerTeamDetails AS SELECT p.playerID, p.fname AS PlayerName, p.teamID, p.coach AS PlayerCoach, p.captain AS PlayerCaptain, (SELECT t.name FROM team t WHERE t.teamID = p.teamID) AS TeamName, (SELECT </w:t>
      </w:r>
      <w:r w:rsidRPr="00123A48">
        <w:rPr>
          <w:lang w:val="en-IN"/>
        </w:rPr>
        <w:lastRenderedPageBreak/>
        <w:t>t.coach FROM team t WHERE t.teamID = p.teamID) AS TeamCoach, (SELECT t.captain FROM team t WHERE t.teamID = p.teamID) AS TeamCaptain FROM player p;</w:t>
      </w:r>
    </w:p>
    <w:p w14:paraId="0923D9DF" w14:textId="1D178790" w:rsidR="00123A48" w:rsidRPr="00123A48" w:rsidRDefault="00123A48" w:rsidP="00123A48">
      <w:pPr>
        <w:tabs>
          <w:tab w:val="left" w:pos="1500"/>
        </w:tabs>
        <w:rPr>
          <w:lang w:val="en-IN"/>
        </w:rPr>
      </w:pPr>
      <w:r w:rsidRPr="00123A48">
        <w:rPr>
          <w:lang w:val="en-IN"/>
        </w:rPr>
        <w:t>SQL&gt;  Select * from PlayerTeamDetails;</w:t>
      </w:r>
    </w:p>
    <w:p w14:paraId="3F69EB19" w14:textId="77777777" w:rsidR="00123A48" w:rsidRPr="00123A48" w:rsidRDefault="00123A48" w:rsidP="00123A48">
      <w:pPr>
        <w:tabs>
          <w:tab w:val="left" w:pos="1500"/>
        </w:tabs>
        <w:rPr>
          <w:b/>
          <w:lang w:val="en-IN"/>
        </w:rPr>
      </w:pPr>
      <w:r w:rsidRPr="00123A48">
        <w:rPr>
          <w:b/>
          <w:lang w:val="en-IN"/>
        </w:rPr>
        <w:t>To write a non-recursive PL/SQL procedure to retrieve even-numbered PlayerIDs registered for any tournament.</w:t>
      </w:r>
    </w:p>
    <w:p w14:paraId="5D6CE291" w14:textId="77777777" w:rsidR="00123A48" w:rsidRPr="00123A48" w:rsidRDefault="00123A48" w:rsidP="00123A48">
      <w:pPr>
        <w:tabs>
          <w:tab w:val="left" w:pos="1500"/>
        </w:tabs>
        <w:rPr>
          <w:lang w:val="en-IN"/>
        </w:rPr>
      </w:pPr>
      <w:r w:rsidRPr="00123A48">
        <w:rPr>
          <w:lang w:val="en-IN"/>
        </w:rPr>
        <w:t xml:space="preserve">CREATE OR REPLACE PROCEDURE GetEvenPlayerIDsForTournament(in_tournament_id NUMBER, out_even_player_ids SYS.ODCINUMBERLIST) AS </w:t>
      </w:r>
    </w:p>
    <w:p w14:paraId="353CAF44" w14:textId="77777777" w:rsidR="00123A48" w:rsidRPr="00123A48" w:rsidRDefault="00123A48" w:rsidP="00123A48">
      <w:pPr>
        <w:tabs>
          <w:tab w:val="left" w:pos="1500"/>
        </w:tabs>
        <w:rPr>
          <w:lang w:val="en-IN"/>
        </w:rPr>
      </w:pPr>
      <w:r w:rsidRPr="00123A48">
        <w:rPr>
          <w:lang w:val="en-IN"/>
        </w:rPr>
        <w:t>BEGIN</w:t>
      </w:r>
    </w:p>
    <w:p w14:paraId="741C8E54" w14:textId="77777777" w:rsidR="00123A48" w:rsidRPr="00123A48" w:rsidRDefault="00123A48" w:rsidP="00123A48">
      <w:pPr>
        <w:tabs>
          <w:tab w:val="left" w:pos="1500"/>
        </w:tabs>
        <w:rPr>
          <w:lang w:val="en-IN"/>
        </w:rPr>
      </w:pPr>
      <w:r w:rsidRPr="00123A48">
        <w:rPr>
          <w:lang w:val="en-IN"/>
        </w:rPr>
        <w:t xml:space="preserve">    out_even_player_ids := SYS.ODCINUMBERLIST(); -- Initialize the collection</w:t>
      </w:r>
    </w:p>
    <w:p w14:paraId="068D296D" w14:textId="77777777" w:rsidR="00123A48" w:rsidRPr="00123A48" w:rsidRDefault="00123A48" w:rsidP="00123A48">
      <w:pPr>
        <w:tabs>
          <w:tab w:val="left" w:pos="1500"/>
        </w:tabs>
        <w:rPr>
          <w:lang w:val="en-IN"/>
        </w:rPr>
      </w:pPr>
    </w:p>
    <w:p w14:paraId="707AE647" w14:textId="77777777" w:rsidR="00123A48" w:rsidRDefault="00123A48" w:rsidP="00123A48">
      <w:pPr>
        <w:tabs>
          <w:tab w:val="left" w:pos="1500"/>
        </w:tabs>
        <w:rPr>
          <w:lang w:val="en-IN"/>
        </w:rPr>
      </w:pPr>
      <w:r w:rsidRPr="00123A48">
        <w:rPr>
          <w:lang w:val="en-IN"/>
        </w:rPr>
        <w:t xml:space="preserve">    -- Populate the collection with even-numbered PlayerIDs for the specified tournament</w:t>
      </w:r>
    </w:p>
    <w:p w14:paraId="541CDAA3" w14:textId="77777777" w:rsidR="00FF7375" w:rsidRPr="00FF7375" w:rsidRDefault="00FF7375" w:rsidP="00FF7375">
      <w:pPr>
        <w:tabs>
          <w:tab w:val="left" w:pos="1500"/>
        </w:tabs>
        <w:rPr>
          <w:lang w:val="en-IN"/>
        </w:rPr>
      </w:pPr>
      <w:r w:rsidRPr="00FF7375">
        <w:rPr>
          <w:lang w:val="en-IN"/>
        </w:rPr>
        <w:t xml:space="preserve">    FOR player_rec IN (SELECT PlayerID FROM Player WHERE TournamentID = in_tournament_id AND MOD(PlayerID, 2) = 0) LOOP</w:t>
      </w:r>
    </w:p>
    <w:p w14:paraId="71FC9260" w14:textId="77777777" w:rsidR="00FF7375" w:rsidRPr="00FF7375" w:rsidRDefault="00FF7375" w:rsidP="00FF7375">
      <w:pPr>
        <w:tabs>
          <w:tab w:val="left" w:pos="1500"/>
        </w:tabs>
        <w:rPr>
          <w:lang w:val="en-IN"/>
        </w:rPr>
      </w:pPr>
      <w:r w:rsidRPr="00FF7375">
        <w:rPr>
          <w:lang w:val="en-IN"/>
        </w:rPr>
        <w:t xml:space="preserve">        out_even_player_ids.EXTEND;</w:t>
      </w:r>
    </w:p>
    <w:p w14:paraId="0188740D" w14:textId="77777777" w:rsidR="00FF7375" w:rsidRPr="00FF7375" w:rsidRDefault="00FF7375" w:rsidP="00FF7375">
      <w:pPr>
        <w:tabs>
          <w:tab w:val="left" w:pos="1500"/>
        </w:tabs>
        <w:rPr>
          <w:lang w:val="en-IN"/>
        </w:rPr>
      </w:pPr>
      <w:r w:rsidRPr="00FF7375">
        <w:rPr>
          <w:lang w:val="en-IN"/>
        </w:rPr>
        <w:t xml:space="preserve">        out_even_player_ids(out_even_player_ids.COUNT) := player_rec.PlayerID;</w:t>
      </w:r>
    </w:p>
    <w:p w14:paraId="6AD8BDE8" w14:textId="77777777" w:rsidR="00FF7375" w:rsidRPr="00FF7375" w:rsidRDefault="00FF7375" w:rsidP="00FF7375">
      <w:pPr>
        <w:tabs>
          <w:tab w:val="left" w:pos="1500"/>
        </w:tabs>
        <w:rPr>
          <w:lang w:val="en-IN"/>
        </w:rPr>
      </w:pPr>
      <w:r w:rsidRPr="00FF7375">
        <w:rPr>
          <w:lang w:val="en-IN"/>
        </w:rPr>
        <w:t xml:space="preserve">    END LOOP;</w:t>
      </w:r>
    </w:p>
    <w:p w14:paraId="17FA6D6A" w14:textId="77777777" w:rsidR="00FF7375" w:rsidRPr="00FF7375" w:rsidRDefault="00FF7375" w:rsidP="00FF7375">
      <w:pPr>
        <w:tabs>
          <w:tab w:val="left" w:pos="1500"/>
        </w:tabs>
        <w:rPr>
          <w:lang w:val="en-IN"/>
        </w:rPr>
      </w:pPr>
      <w:r w:rsidRPr="00FF7375">
        <w:rPr>
          <w:lang w:val="en-IN"/>
        </w:rPr>
        <w:t>END;</w:t>
      </w:r>
    </w:p>
    <w:p w14:paraId="7D442B62" w14:textId="77777777" w:rsidR="00FF7375" w:rsidRPr="00FF7375" w:rsidRDefault="00FF7375" w:rsidP="00FF7375">
      <w:pPr>
        <w:tabs>
          <w:tab w:val="left" w:pos="1500"/>
        </w:tabs>
        <w:rPr>
          <w:lang w:val="en-IN"/>
        </w:rPr>
      </w:pPr>
      <w:r w:rsidRPr="00FF7375">
        <w:rPr>
          <w:lang w:val="en-IN"/>
        </w:rPr>
        <w:t>/</w:t>
      </w:r>
    </w:p>
    <w:p w14:paraId="3B41516D" w14:textId="77777777" w:rsidR="00FF7375" w:rsidRPr="00FF7375" w:rsidRDefault="00FF7375" w:rsidP="00FF7375">
      <w:pPr>
        <w:tabs>
          <w:tab w:val="left" w:pos="1500"/>
        </w:tabs>
        <w:rPr>
          <w:lang w:val="en-IN"/>
        </w:rPr>
      </w:pPr>
    </w:p>
    <w:p w14:paraId="53DDA221" w14:textId="77777777" w:rsidR="00FF7375" w:rsidRPr="00FF7375" w:rsidRDefault="00FF7375" w:rsidP="00FF7375">
      <w:pPr>
        <w:tabs>
          <w:tab w:val="left" w:pos="1500"/>
        </w:tabs>
        <w:rPr>
          <w:lang w:val="en-IN"/>
        </w:rPr>
      </w:pPr>
      <w:r w:rsidRPr="00FF7375">
        <w:rPr>
          <w:lang w:val="en-IN"/>
        </w:rPr>
        <w:t>DECLARE</w:t>
      </w:r>
    </w:p>
    <w:p w14:paraId="78A1BC87" w14:textId="77777777" w:rsidR="00FF7375" w:rsidRPr="00FF7375" w:rsidRDefault="00FF7375" w:rsidP="00FF7375">
      <w:pPr>
        <w:tabs>
          <w:tab w:val="left" w:pos="1500"/>
        </w:tabs>
        <w:rPr>
          <w:lang w:val="en-IN"/>
        </w:rPr>
      </w:pPr>
      <w:r w:rsidRPr="00FF7375">
        <w:rPr>
          <w:lang w:val="en-IN"/>
        </w:rPr>
        <w:t xml:space="preserve">    tournament_id NUMBER := 123; -- Replace with the desired tournament ID</w:t>
      </w:r>
    </w:p>
    <w:p w14:paraId="6FCA8080" w14:textId="77777777" w:rsidR="00FF7375" w:rsidRPr="00FF7375" w:rsidRDefault="00FF7375" w:rsidP="00FF7375">
      <w:pPr>
        <w:tabs>
          <w:tab w:val="left" w:pos="1500"/>
        </w:tabs>
        <w:rPr>
          <w:lang w:val="en-IN"/>
        </w:rPr>
      </w:pPr>
      <w:r w:rsidRPr="00FF7375">
        <w:rPr>
          <w:lang w:val="en-IN"/>
        </w:rPr>
        <w:t xml:space="preserve">    even_player_ids SYS.ODCINUMBERLIST;</w:t>
      </w:r>
    </w:p>
    <w:p w14:paraId="46B09946" w14:textId="77777777" w:rsidR="00FF7375" w:rsidRPr="00FF7375" w:rsidRDefault="00FF7375" w:rsidP="00FF7375">
      <w:pPr>
        <w:tabs>
          <w:tab w:val="left" w:pos="1500"/>
        </w:tabs>
        <w:rPr>
          <w:lang w:val="en-IN"/>
        </w:rPr>
      </w:pPr>
      <w:r w:rsidRPr="00FF7375">
        <w:rPr>
          <w:lang w:val="en-IN"/>
        </w:rPr>
        <w:t>BEGIN</w:t>
      </w:r>
    </w:p>
    <w:p w14:paraId="7FF4E61F" w14:textId="77777777" w:rsidR="00FF7375" w:rsidRPr="00FF7375" w:rsidRDefault="00FF7375" w:rsidP="00FF7375">
      <w:pPr>
        <w:tabs>
          <w:tab w:val="left" w:pos="1500"/>
        </w:tabs>
        <w:rPr>
          <w:lang w:val="en-IN"/>
        </w:rPr>
      </w:pPr>
      <w:r w:rsidRPr="00FF7375">
        <w:rPr>
          <w:lang w:val="en-IN"/>
        </w:rPr>
        <w:t xml:space="preserve">    GetEvenPlayerIDsForTournament(tournament_id, even_player_ids);</w:t>
      </w:r>
    </w:p>
    <w:p w14:paraId="712D2F57" w14:textId="77777777" w:rsidR="00FF7375" w:rsidRPr="00FF7375" w:rsidRDefault="00FF7375" w:rsidP="00FF7375">
      <w:pPr>
        <w:tabs>
          <w:tab w:val="left" w:pos="1500"/>
        </w:tabs>
        <w:rPr>
          <w:lang w:val="en-IN"/>
        </w:rPr>
      </w:pPr>
    </w:p>
    <w:p w14:paraId="6D7E1503" w14:textId="77777777" w:rsidR="00FF7375" w:rsidRPr="00FF7375" w:rsidRDefault="00FF7375" w:rsidP="00FF7375">
      <w:pPr>
        <w:tabs>
          <w:tab w:val="left" w:pos="1500"/>
        </w:tabs>
        <w:rPr>
          <w:lang w:val="en-IN"/>
        </w:rPr>
      </w:pPr>
      <w:r w:rsidRPr="00FF7375">
        <w:rPr>
          <w:lang w:val="en-IN"/>
        </w:rPr>
        <w:t xml:space="preserve">    -- You can now use the even_player_ids collection as needed.</w:t>
      </w:r>
    </w:p>
    <w:p w14:paraId="18F91066" w14:textId="77777777" w:rsidR="00FF7375" w:rsidRPr="00FF7375" w:rsidRDefault="00FF7375" w:rsidP="00FF7375">
      <w:pPr>
        <w:tabs>
          <w:tab w:val="left" w:pos="1500"/>
        </w:tabs>
        <w:rPr>
          <w:lang w:val="en-IN"/>
        </w:rPr>
      </w:pPr>
      <w:r w:rsidRPr="00FF7375">
        <w:rPr>
          <w:lang w:val="en-IN"/>
        </w:rPr>
        <w:t xml:space="preserve">    -- For example, to print the even PlayerIDs:</w:t>
      </w:r>
    </w:p>
    <w:p w14:paraId="25F6D9B8" w14:textId="77777777" w:rsidR="00FF7375" w:rsidRPr="00FF7375" w:rsidRDefault="00FF7375" w:rsidP="00FF7375">
      <w:pPr>
        <w:tabs>
          <w:tab w:val="left" w:pos="1500"/>
        </w:tabs>
        <w:rPr>
          <w:lang w:val="en-IN"/>
        </w:rPr>
      </w:pPr>
      <w:r w:rsidRPr="00FF7375">
        <w:rPr>
          <w:lang w:val="en-IN"/>
        </w:rPr>
        <w:t xml:space="preserve">    FOR i IN 1..even_player_ids.COUNT LOOP</w:t>
      </w:r>
    </w:p>
    <w:p w14:paraId="0A0B3852" w14:textId="77777777" w:rsidR="00FF7375" w:rsidRPr="00FF7375" w:rsidRDefault="00FF7375" w:rsidP="00FF7375">
      <w:pPr>
        <w:tabs>
          <w:tab w:val="left" w:pos="1500"/>
        </w:tabs>
        <w:rPr>
          <w:lang w:val="en-IN"/>
        </w:rPr>
      </w:pPr>
      <w:r w:rsidRPr="00FF7375">
        <w:rPr>
          <w:lang w:val="en-IN"/>
        </w:rPr>
        <w:t xml:space="preserve">        DBMS_OUTPUT.PUT_LINE('Even PlayerID: ' || even_player_ids(i));</w:t>
      </w:r>
    </w:p>
    <w:p w14:paraId="6B7C5869" w14:textId="77777777" w:rsidR="00FF7375" w:rsidRPr="00FF7375" w:rsidRDefault="00FF7375" w:rsidP="00FF7375">
      <w:pPr>
        <w:tabs>
          <w:tab w:val="left" w:pos="1500"/>
        </w:tabs>
        <w:rPr>
          <w:lang w:val="en-IN"/>
        </w:rPr>
      </w:pPr>
      <w:r w:rsidRPr="00FF7375">
        <w:rPr>
          <w:lang w:val="en-IN"/>
        </w:rPr>
        <w:t xml:space="preserve">    END LOOP;</w:t>
      </w:r>
    </w:p>
    <w:p w14:paraId="1C589DF2" w14:textId="77777777" w:rsidR="00FF7375" w:rsidRPr="00FF7375" w:rsidRDefault="00FF7375" w:rsidP="00FF7375">
      <w:pPr>
        <w:tabs>
          <w:tab w:val="left" w:pos="1500"/>
        </w:tabs>
        <w:rPr>
          <w:lang w:val="en-IN"/>
        </w:rPr>
      </w:pPr>
      <w:r w:rsidRPr="00FF7375">
        <w:rPr>
          <w:lang w:val="en-IN"/>
        </w:rPr>
        <w:t>END;</w:t>
      </w:r>
    </w:p>
    <w:p w14:paraId="2E9ACFA1" w14:textId="77777777" w:rsidR="00FF7375" w:rsidRPr="00123A48" w:rsidRDefault="00FF7375" w:rsidP="00123A48">
      <w:pPr>
        <w:tabs>
          <w:tab w:val="left" w:pos="1500"/>
        </w:tabs>
        <w:rPr>
          <w:lang w:val="en-IN"/>
        </w:rPr>
      </w:pPr>
    </w:p>
    <w:p w14:paraId="121833F6" w14:textId="77777777" w:rsidR="00A24B42" w:rsidRDefault="00A24B42" w:rsidP="00DC0504">
      <w:pPr>
        <w:tabs>
          <w:tab w:val="left" w:pos="1500"/>
        </w:tabs>
      </w:pPr>
    </w:p>
    <w:p w14:paraId="77BF84EE" w14:textId="77777777" w:rsidR="00A24B42" w:rsidRDefault="00A24B42" w:rsidP="00DC0504">
      <w:pPr>
        <w:tabs>
          <w:tab w:val="left" w:pos="1500"/>
        </w:tabs>
      </w:pPr>
    </w:p>
    <w:p w14:paraId="19EB7CA1" w14:textId="77777777" w:rsidR="00A24B42" w:rsidRDefault="00A24B42" w:rsidP="00DC0504">
      <w:pPr>
        <w:tabs>
          <w:tab w:val="left" w:pos="1500"/>
        </w:tabs>
      </w:pPr>
    </w:p>
    <w:p w14:paraId="3BAD1A11" w14:textId="77777777" w:rsidR="00FF7375" w:rsidRPr="00FF7375" w:rsidRDefault="00FF7375" w:rsidP="00FF7375"/>
    <w:p w14:paraId="46EA775B" w14:textId="77777777" w:rsidR="00FF7375" w:rsidRPr="00FF7375" w:rsidRDefault="00FF7375" w:rsidP="00FF7375"/>
    <w:p w14:paraId="7464F5FF" w14:textId="77777777" w:rsidR="00FF7375" w:rsidRPr="00FF7375" w:rsidRDefault="00FF7375" w:rsidP="00FF7375"/>
    <w:p w14:paraId="4EEDF979" w14:textId="77777777" w:rsidR="00FF7375" w:rsidRPr="00FF7375" w:rsidRDefault="00FF7375" w:rsidP="00FF7375"/>
    <w:p w14:paraId="7DBB4688" w14:textId="77777777" w:rsidR="00FF7375" w:rsidRPr="00FF7375" w:rsidRDefault="00FF7375" w:rsidP="00FF7375"/>
    <w:p w14:paraId="1CE16230" w14:textId="77777777" w:rsidR="00FF7375" w:rsidRPr="00FF7375" w:rsidRDefault="00FF7375" w:rsidP="00FF7375"/>
    <w:p w14:paraId="153E4C6F" w14:textId="67DB9AFE" w:rsidR="00FF7375" w:rsidRDefault="00FF7375" w:rsidP="00FF7375">
      <w:r>
        <w:t>RESULT :</w:t>
      </w:r>
      <w:r w:rsidR="004D771E" w:rsidRPr="004D771E">
        <w:rPr>
          <w:rFonts w:ascii="Times New Roman" w:hAnsi="Times New Roman" w:cs="Times New Roman"/>
          <w:szCs w:val="24"/>
        </w:rPr>
        <w:t xml:space="preserve"> </w:t>
      </w:r>
      <w:r w:rsidR="004D771E">
        <w:rPr>
          <w:rFonts w:ascii="Times New Roman" w:hAnsi="Times New Roman" w:cs="Times New Roman"/>
          <w:szCs w:val="24"/>
        </w:rPr>
        <w:t xml:space="preserve"> </w:t>
      </w:r>
      <w:r w:rsidR="004D771E" w:rsidRPr="004D771E">
        <w:t>Thus the Triggers, Views and Exceptions experiment was successfully completed results are verified</w:t>
      </w:r>
    </w:p>
    <w:p w14:paraId="20EDCDBB" w14:textId="77777777" w:rsidR="004D771E" w:rsidRDefault="004D771E" w:rsidP="00FF7375"/>
    <w:p w14:paraId="64891F80" w14:textId="77777777" w:rsidR="004D771E" w:rsidRDefault="004D771E" w:rsidP="00FF7375"/>
    <w:p w14:paraId="080825C6" w14:textId="77777777" w:rsidR="004D771E" w:rsidRDefault="004D771E" w:rsidP="00FF7375"/>
    <w:p w14:paraId="3278DEA0" w14:textId="77777777" w:rsidR="004D771E" w:rsidRDefault="004D771E" w:rsidP="00FF7375"/>
    <w:p w14:paraId="6A07B48F" w14:textId="77777777" w:rsidR="004D771E" w:rsidRDefault="004D771E" w:rsidP="00FF7375"/>
    <w:p w14:paraId="113FCFBB" w14:textId="77777777" w:rsidR="004D771E" w:rsidRDefault="004D771E" w:rsidP="00FF7375"/>
    <w:p w14:paraId="1E5B3206" w14:textId="77777777" w:rsidR="004D771E" w:rsidRDefault="004D771E" w:rsidP="00FF7375"/>
    <w:p w14:paraId="53B5850A" w14:textId="77777777" w:rsidR="004E102E" w:rsidRPr="004E102E" w:rsidRDefault="00B1674B" w:rsidP="004E102E">
      <w:pPr>
        <w:rPr>
          <w:b/>
          <w:bCs/>
        </w:rPr>
      </w:pPr>
      <w:r>
        <w:t xml:space="preserve"> </w:t>
      </w:r>
      <w:r w:rsidR="00796333">
        <w:t xml:space="preserve">TASK </w:t>
      </w:r>
      <w:r w:rsidR="00FE0665">
        <w:t xml:space="preserve">8 :  </w:t>
      </w:r>
      <w:r w:rsidR="004E102E" w:rsidRPr="004E102E">
        <w:rPr>
          <w:b/>
          <w:bCs/>
        </w:rPr>
        <w:t>Normalizing databases using functional dependencies upto BCNF</w:t>
      </w:r>
    </w:p>
    <w:p w14:paraId="5FB47E11" w14:textId="75BDAC44" w:rsidR="00FE0665" w:rsidRDefault="004E102E" w:rsidP="004E102E">
      <w:r w:rsidRPr="004E102E">
        <w:rPr>
          <w:b/>
          <w:bCs/>
        </w:rPr>
        <w:t>(Tool: GU/ Table Normalization Tool, ALM:Jigsaw)</w:t>
      </w:r>
    </w:p>
    <w:p w14:paraId="2760BC5C" w14:textId="77777777" w:rsidR="00FE0665" w:rsidRPr="00FE0665" w:rsidRDefault="00FE0665" w:rsidP="00FE0665">
      <w:r w:rsidRPr="00FE0665">
        <w:t>Upon relational tables created in task-2, perform normalization up to BCNF based on given Dependencies as following for the assumed relations specified below.</w:t>
      </w:r>
    </w:p>
    <w:p w14:paraId="4526EAD7" w14:textId="77777777" w:rsidR="00FE0665" w:rsidRPr="00FE0665" w:rsidRDefault="00FE0665" w:rsidP="00FE0665">
      <w:r w:rsidRPr="00FE0665">
        <w:t xml:space="preserve">Employee Database: </w:t>
      </w:r>
    </w:p>
    <w:p w14:paraId="010C16A5" w14:textId="77777777" w:rsidR="00FE0665" w:rsidRPr="00FE0665" w:rsidRDefault="00FE0665" w:rsidP="00FE0665">
      <w:r w:rsidRPr="00FE0665">
        <w:t>1. Identify employee attributes: Employee_ID, Name, Department, Job_Title, Manager_ID, Hire_Date, Salary.</w:t>
      </w:r>
    </w:p>
    <w:p w14:paraId="47CD77EE" w14:textId="77777777" w:rsidR="00FE0665" w:rsidRPr="00FE0665" w:rsidRDefault="00FE0665" w:rsidP="00FE0665">
      <w:r w:rsidRPr="00FE0665">
        <w:t>2. Define relational schema: Employee (Employee_ID, Name, Department, Job_Title, Manager_ID, Hire_Date, Salary).</w:t>
      </w:r>
    </w:p>
    <w:p w14:paraId="307EC3F3" w14:textId="77777777" w:rsidR="00FE0665" w:rsidRPr="00FE0665" w:rsidRDefault="00FE0665" w:rsidP="00FE0665">
      <w:r w:rsidRPr="00FE0665">
        <w:t>3. Determine functional dependencies (FDs) between attributes:</w:t>
      </w:r>
    </w:p>
    <w:p w14:paraId="0A300218" w14:textId="77777777" w:rsidR="00FE0665" w:rsidRPr="00FE0665" w:rsidRDefault="00FE0665" w:rsidP="00FE0665">
      <w:r w:rsidRPr="00FE0665">
        <w:t>- Employee_ID -&gt; Name, Department, Job_Title, Manager_ID, Hire_Date, Salary</w:t>
      </w:r>
    </w:p>
    <w:p w14:paraId="6ECD0AC3" w14:textId="77777777" w:rsidR="00FE0665" w:rsidRPr="00FE0665" w:rsidRDefault="00FE0665" w:rsidP="00FE0665">
      <w:r w:rsidRPr="00FE0665">
        <w:t>- Department -&gt; Manager_ID</w:t>
      </w:r>
    </w:p>
    <w:p w14:paraId="4B22D5F2" w14:textId="77777777" w:rsidR="00FE0665" w:rsidRPr="00FE0665" w:rsidRDefault="00FE0665" w:rsidP="00FE0665">
      <w:r w:rsidRPr="00FE0665">
        <w:t>- Manager_ID -&gt; Name</w:t>
      </w:r>
    </w:p>
    <w:p w14:paraId="12768F8A" w14:textId="77777777" w:rsidR="00FE0665" w:rsidRPr="00FE0665" w:rsidRDefault="00FE0665" w:rsidP="00FE0665"/>
    <w:p w14:paraId="250E36EB" w14:textId="03466D5B" w:rsidR="00FE0665" w:rsidRPr="00FE0665" w:rsidRDefault="00FE0665" w:rsidP="00FE0665">
      <w:r w:rsidRPr="00FE0665">
        <w:t>Step 2: Convert to 1NF</w:t>
      </w:r>
    </w:p>
    <w:p w14:paraId="2D5DAACA" w14:textId="77777777" w:rsidR="00FE0665" w:rsidRPr="00FE0665" w:rsidRDefault="00FE0665" w:rsidP="00FE0665">
      <w:r w:rsidRPr="00FE0665">
        <w:t>1. Eliminate repeating groups or arrays (none in this example).</w:t>
      </w:r>
    </w:p>
    <w:p w14:paraId="7D6DE3EA" w14:textId="77777777" w:rsidR="00FE0665" w:rsidRPr="00FE0665" w:rsidRDefault="00FE0665" w:rsidP="00FE0665">
      <w:r w:rsidRPr="00FE0665">
        <w:t>2. Create separate tables for each repeating group (none in this example).</w:t>
      </w:r>
    </w:p>
    <w:p w14:paraId="7BCD94B8" w14:textId="77777777" w:rsidR="00FE0665" w:rsidRPr="00FE0665" w:rsidRDefault="00FE0665" w:rsidP="00FE0665"/>
    <w:p w14:paraId="660330D4" w14:textId="0F808E9C" w:rsidR="00FE0665" w:rsidRPr="00FE0665" w:rsidRDefault="00FE0665" w:rsidP="00FE0665">
      <w:r w:rsidRPr="00FE0665">
        <w:t>Step 3: Convert to 2NF</w:t>
      </w:r>
    </w:p>
    <w:p w14:paraId="23751A2C" w14:textId="77777777" w:rsidR="00FE0665" w:rsidRPr="00FE0665" w:rsidRDefault="00FE0665" w:rsidP="00FE0665">
      <w:r w:rsidRPr="00FE0665">
        <w:t>1. Ensure each non-key attribute depends on the entire primary key.</w:t>
      </w:r>
    </w:p>
    <w:p w14:paraId="5E79C5B3" w14:textId="77777777" w:rsidR="00FE0665" w:rsidRPr="00FE0665" w:rsidRDefault="00FE0665" w:rsidP="00FE0665">
      <w:r w:rsidRPr="00FE0665">
        <w:t>2. Move non-key attributes to separate tables if they depend on only part of the primary key.</w:t>
      </w:r>
    </w:p>
    <w:p w14:paraId="00A25B51" w14:textId="77777777" w:rsidR="00FE0665" w:rsidRPr="00FE0665" w:rsidRDefault="00FE0665" w:rsidP="00FE0665">
      <w:r w:rsidRPr="00FE0665">
        <w:t>- Create Department table: Department (Department_ID, Manager_ID, Name).</w:t>
      </w:r>
    </w:p>
    <w:p w14:paraId="6F95EC7E" w14:textId="77777777" w:rsidR="00FE0665" w:rsidRPr="00FE0665" w:rsidRDefault="00FE0665" w:rsidP="00FE0665">
      <w:r w:rsidRPr="00FE0665">
        <w:t>- Create Employee table: Employee (Employee_ID, Name, Department_ID, Job_Title, Hire_Date, Salary).</w:t>
      </w:r>
    </w:p>
    <w:p w14:paraId="659E9535" w14:textId="77777777" w:rsidR="00FE0665" w:rsidRPr="00FE0665" w:rsidRDefault="00FE0665" w:rsidP="00FE0665"/>
    <w:p w14:paraId="15126F0B" w14:textId="13E1C0AE" w:rsidR="00FE0665" w:rsidRPr="00FE0665" w:rsidRDefault="00FE0665" w:rsidP="00FE0665">
      <w:r w:rsidRPr="00FE0665">
        <w:lastRenderedPageBreak/>
        <w:t>Step 4: Convert to 3NF</w:t>
      </w:r>
    </w:p>
    <w:p w14:paraId="7F3AACEB" w14:textId="77777777" w:rsidR="00FE0665" w:rsidRPr="00FE0665" w:rsidRDefault="00FE0665" w:rsidP="00FE0665">
      <w:r w:rsidRPr="00FE0665">
        <w:t>1. Ensure there are no transitive dependencies.</w:t>
      </w:r>
    </w:p>
    <w:p w14:paraId="0908AEDB" w14:textId="77777777" w:rsidR="00FE0665" w:rsidRPr="00FE0665" w:rsidRDefault="00FE0665" w:rsidP="00FE0665">
      <w:r w:rsidRPr="00FE0665">
        <w:t>2. Move non-key attributes to separate tables if they depend on another non-key attribute.</w:t>
      </w:r>
    </w:p>
    <w:p w14:paraId="2D28C839" w14:textId="77777777" w:rsidR="00FE0665" w:rsidRPr="00FE0665" w:rsidRDefault="00FE0665" w:rsidP="00FE0665">
      <w:r w:rsidRPr="00FE0665">
        <w:t>- Create Manager table: Manager (Manager_ID, Name).</w:t>
      </w:r>
    </w:p>
    <w:p w14:paraId="1096032F" w14:textId="77777777" w:rsidR="00FE0665" w:rsidRPr="00FE0665" w:rsidRDefault="00FE0665" w:rsidP="00FE0665">
      <w:r w:rsidRPr="00FE0665">
        <w:t>- Update Department table: Department (Department_ID, Manager_ID).</w:t>
      </w:r>
    </w:p>
    <w:p w14:paraId="6604D8B2" w14:textId="77777777" w:rsidR="00FE0665" w:rsidRPr="00FE0665" w:rsidRDefault="00FE0665" w:rsidP="00FE0665"/>
    <w:p w14:paraId="2E09B0FD" w14:textId="7A1FADDD" w:rsidR="00FE0665" w:rsidRPr="00FE0665" w:rsidRDefault="00FE0665" w:rsidP="00FE0665">
      <w:r w:rsidRPr="00FE0665">
        <w:t>Step 5: Convert to BCNF</w:t>
      </w:r>
    </w:p>
    <w:p w14:paraId="44D7B7DF" w14:textId="77777777" w:rsidR="00FE0665" w:rsidRPr="00FE0665" w:rsidRDefault="00FE0665" w:rsidP="00FE0665">
      <w:r w:rsidRPr="00FE0665">
        <w:t>1. Ensure every determinant is a candidate key.</w:t>
      </w:r>
    </w:p>
    <w:p w14:paraId="22B5B750" w14:textId="77777777" w:rsidR="00FE0665" w:rsidRPr="00FE0665" w:rsidRDefault="00FE0665" w:rsidP="00FE0665">
      <w:r w:rsidRPr="00FE0665">
        <w:t>2. Check for overlapping candidate keys.</w:t>
      </w:r>
    </w:p>
    <w:p w14:paraId="30462E9D" w14:textId="77777777" w:rsidR="00FE0665" w:rsidRPr="00FE0665" w:rsidRDefault="00FE0665" w:rsidP="00FE0665">
      <w:r w:rsidRPr="00FE0665">
        <w:t>3. Decompose relations to eliminate redundancy.</w:t>
      </w:r>
    </w:p>
    <w:p w14:paraId="0F76F981" w14:textId="77777777" w:rsidR="00FE0665" w:rsidRPr="00FE0665" w:rsidRDefault="00FE0665" w:rsidP="00FE0665"/>
    <w:p w14:paraId="624E93BE" w14:textId="77777777" w:rsidR="00FE0665" w:rsidRPr="00FE0665" w:rsidRDefault="00FE0665" w:rsidP="00FE0665">
      <w:r w:rsidRPr="00FE0665">
        <w:t>- No further decomposition needed.</w:t>
      </w:r>
    </w:p>
    <w:p w14:paraId="7B86BD9B" w14:textId="77777777" w:rsidR="00FE0665" w:rsidRPr="00FE0665" w:rsidRDefault="00FE0665" w:rsidP="00FE0665"/>
    <w:p w14:paraId="507852ED" w14:textId="55818DD5" w:rsidR="00FE0665" w:rsidRPr="00FE0665" w:rsidRDefault="00FE0665" w:rsidP="00FE0665">
      <w:pPr>
        <w:rPr>
          <w:b/>
          <w:bCs/>
        </w:rPr>
      </w:pPr>
      <w:r w:rsidRPr="00FE0665">
        <w:rPr>
          <w:b/>
          <w:bCs/>
        </w:rPr>
        <w:t>Using Griffith Tool</w:t>
      </w:r>
    </w:p>
    <w:p w14:paraId="33122F22" w14:textId="77777777" w:rsidR="00FE0665" w:rsidRPr="00FE0665" w:rsidRDefault="00FE0665" w:rsidP="00FE0665">
      <w:r w:rsidRPr="00FE0665">
        <w:t>1. Input relational schema and functional dependencies.</w:t>
      </w:r>
    </w:p>
    <w:p w14:paraId="5BA6E771" w14:textId="77777777" w:rsidR="00FE0665" w:rsidRPr="00FE0665" w:rsidRDefault="00FE0665" w:rsidP="00FE0665">
      <w:r w:rsidRPr="00FE0665">
        <w:t>2. Griffith tool generates a dependency graph.</w:t>
      </w:r>
    </w:p>
    <w:p w14:paraId="2D09CDD1" w14:textId="77777777" w:rsidR="00FE0665" w:rsidRPr="00FE0665" w:rsidRDefault="00FE0665" w:rsidP="00FE0665">
      <w:r w:rsidRPr="00FE0665">
        <w:t>3. Analyze the graph to identify normalization issues.</w:t>
      </w:r>
    </w:p>
    <w:p w14:paraId="6C2996C0" w14:textId="77777777" w:rsidR="00FE0665" w:rsidRPr="00FE0665" w:rsidRDefault="00FE0665" w:rsidP="00FE0665">
      <w:r w:rsidRPr="00FE0665">
        <w:t>4. Apply normalization rules to transform the schema.</w:t>
      </w:r>
    </w:p>
    <w:p w14:paraId="12893D10" w14:textId="77777777" w:rsidR="00FE0665" w:rsidRPr="00FE0665" w:rsidRDefault="00FE0665" w:rsidP="00FE0665">
      <w:r w:rsidRPr="00FE0665">
        <w:t>5. Verify the resulting schema meets BCNF criteria.</w:t>
      </w:r>
    </w:p>
    <w:p w14:paraId="35F84549" w14:textId="77777777" w:rsidR="00FE0665" w:rsidRPr="00FE0665" w:rsidRDefault="00FE0665" w:rsidP="00FE0665">
      <w:pPr>
        <w:rPr>
          <w:b/>
          <w:bCs/>
        </w:rPr>
      </w:pPr>
    </w:p>
    <w:p w14:paraId="20E7C69B" w14:textId="0B017C81" w:rsidR="00FE0665" w:rsidRPr="00FE0665" w:rsidRDefault="00FE0665" w:rsidP="00FE0665">
      <w:pPr>
        <w:rPr>
          <w:b/>
          <w:bCs/>
        </w:rPr>
      </w:pPr>
      <w:r w:rsidRPr="00FE0665">
        <w:rPr>
          <w:b/>
          <w:bCs/>
        </w:rPr>
        <w:t>Griffith Tool Steps</w:t>
      </w:r>
    </w:p>
    <w:p w14:paraId="76BADF27" w14:textId="77777777" w:rsidR="00FE0665" w:rsidRPr="00FE0665" w:rsidRDefault="00FE0665" w:rsidP="00FE0665">
      <w:r w:rsidRPr="00FE0665">
        <w:t>1. Create a new project in Griffith.</w:t>
      </w:r>
    </w:p>
    <w:p w14:paraId="7A0FD9DE" w14:textId="77777777" w:rsidR="00FE0665" w:rsidRPr="00FE0665" w:rsidRDefault="00FE0665" w:rsidP="00FE0665">
      <w:r w:rsidRPr="00FE0665">
        <w:t>2. Define the relational schema and FDs.</w:t>
      </w:r>
    </w:p>
    <w:p w14:paraId="4D261FD8" w14:textId="77777777" w:rsidR="00FE0665" w:rsidRPr="00FE0665" w:rsidRDefault="00FE0665" w:rsidP="00FE0665">
      <w:r w:rsidRPr="00FE0665">
        <w:t>3. Run the "Dependency Graph" tool.</w:t>
      </w:r>
    </w:p>
    <w:p w14:paraId="4AA08798" w14:textId="77777777" w:rsidR="00FE0665" w:rsidRPr="00FE0665" w:rsidRDefault="00FE0665" w:rsidP="00FE0665">
      <w:r w:rsidRPr="00FE0665">
        <w:lastRenderedPageBreak/>
        <w:t>4. Analyze the graph for normalization issues.</w:t>
      </w:r>
    </w:p>
    <w:p w14:paraId="0B7EC22A" w14:textId="77777777" w:rsidR="00FE0665" w:rsidRPr="00FE0665" w:rsidRDefault="00FE0665" w:rsidP="00FE0665">
      <w:r w:rsidRPr="00FE0665">
        <w:t>5. Apply transformations using the "Normalize" tool.</w:t>
      </w:r>
    </w:p>
    <w:p w14:paraId="2132DF5E" w14:textId="18EB86F9" w:rsidR="00FE0665" w:rsidRDefault="00FE0665" w:rsidP="00FE0665">
      <w:r w:rsidRPr="00FE0665">
        <w:t>6. Verify BCNF compliance using the "BCNF Check" tool</w:t>
      </w:r>
    </w:p>
    <w:p w14:paraId="509D0AFE" w14:textId="4F1C928C" w:rsidR="00007C62" w:rsidRPr="00007C62" w:rsidRDefault="00007C62" w:rsidP="00007C62">
      <w:pPr>
        <w:rPr>
          <w:b/>
          <w:bCs/>
        </w:rPr>
      </w:pPr>
      <w:r w:rsidRPr="00007C62">
        <w:rPr>
          <w:b/>
          <w:bCs/>
        </w:rPr>
        <w:t>Normalized Schema</w:t>
      </w:r>
    </w:p>
    <w:p w14:paraId="33BBA1C5" w14:textId="77777777" w:rsidR="00007C62" w:rsidRPr="00007C62" w:rsidRDefault="00007C62" w:rsidP="00007C62">
      <w:r w:rsidRPr="00007C62">
        <w:t>1. Employee (Employee_ID, Name, Department_ID, Job_Title, Hire_Date, Salary).</w:t>
      </w:r>
    </w:p>
    <w:p w14:paraId="4039C0D5" w14:textId="77777777" w:rsidR="00007C62" w:rsidRPr="00007C62" w:rsidRDefault="00007C62" w:rsidP="00007C62">
      <w:r w:rsidRPr="00007C62">
        <w:t>2. Department (Department_ID, Manager_ID).</w:t>
      </w:r>
    </w:p>
    <w:p w14:paraId="02A7830D" w14:textId="77777777" w:rsidR="00007C62" w:rsidRDefault="00007C62" w:rsidP="00007C62">
      <w:r w:rsidRPr="00007C62">
        <w:t>3. Manager (Manager_ID, Name).</w:t>
      </w:r>
    </w:p>
    <w:p w14:paraId="1DD1F9D5" w14:textId="77777777" w:rsidR="008B7652" w:rsidRDefault="008B7652" w:rsidP="00007C62"/>
    <w:p w14:paraId="52BBC55F" w14:textId="77777777" w:rsidR="008B7652" w:rsidRDefault="008B7652" w:rsidP="00007C62"/>
    <w:p w14:paraId="0C3900AB" w14:textId="77777777" w:rsidR="008B7652" w:rsidRDefault="008B7652" w:rsidP="00007C62"/>
    <w:p w14:paraId="58D7A716" w14:textId="77777777" w:rsidR="008B7652" w:rsidRDefault="008B7652" w:rsidP="00007C62"/>
    <w:p w14:paraId="66B7FD75" w14:textId="77777777" w:rsidR="008B7652" w:rsidRDefault="008B7652" w:rsidP="00007C62"/>
    <w:p w14:paraId="3880AE89" w14:textId="77777777" w:rsidR="008B7652" w:rsidRDefault="008B7652" w:rsidP="00007C62"/>
    <w:p w14:paraId="19DE50B5" w14:textId="77777777" w:rsidR="008B7652" w:rsidRDefault="008B7652" w:rsidP="00007C62"/>
    <w:p w14:paraId="06F9EC61" w14:textId="77777777" w:rsidR="008B7652" w:rsidRDefault="008B7652" w:rsidP="00007C62"/>
    <w:p w14:paraId="1088205D" w14:textId="77777777" w:rsidR="008B7652" w:rsidRDefault="008B7652" w:rsidP="00007C62"/>
    <w:p w14:paraId="44293F7C" w14:textId="77777777" w:rsidR="008B7652" w:rsidRDefault="008B7652" w:rsidP="00007C62"/>
    <w:p w14:paraId="177D3287" w14:textId="77777777" w:rsidR="008B7652" w:rsidRDefault="008B7652" w:rsidP="00007C62"/>
    <w:p w14:paraId="5228AE7E" w14:textId="03FD0659" w:rsidR="008B7652" w:rsidRDefault="008B7652" w:rsidP="00007C62">
      <w:r>
        <w:t>RESULT :</w:t>
      </w:r>
    </w:p>
    <w:p w14:paraId="37880EF8" w14:textId="3683D383" w:rsidR="008B7652" w:rsidRDefault="00CB2093" w:rsidP="00007C62">
      <w:r>
        <w:t xml:space="preserve">Thus the normalization database using </w:t>
      </w:r>
      <w:r w:rsidR="00E038CF">
        <w:t>functional dependencies upto BCNF has successful</w:t>
      </w:r>
    </w:p>
    <w:p w14:paraId="62B0C18E" w14:textId="77777777" w:rsidR="00707F24" w:rsidRDefault="00707F24" w:rsidP="00007C62"/>
    <w:p w14:paraId="06005B7C" w14:textId="77777777" w:rsidR="00707F24" w:rsidRDefault="00707F24" w:rsidP="00007C62"/>
    <w:p w14:paraId="768539CB" w14:textId="77777777" w:rsidR="00707F24" w:rsidRDefault="00707F24" w:rsidP="00007C62"/>
    <w:p w14:paraId="58746AE5" w14:textId="77777777" w:rsidR="00707F24" w:rsidRDefault="00707F24" w:rsidP="00007C62"/>
    <w:p w14:paraId="7724DE9C" w14:textId="77777777" w:rsidR="00707F24" w:rsidRDefault="00707F24" w:rsidP="00007C62"/>
    <w:p w14:paraId="2CBAE27C" w14:textId="77777777" w:rsidR="006F2EE4" w:rsidRPr="006F2EE4" w:rsidRDefault="006F2EE4" w:rsidP="006F2EE4">
      <w:pPr>
        <w:rPr>
          <w:b/>
        </w:rPr>
      </w:pPr>
      <w:r w:rsidRPr="006F2EE4">
        <w:rPr>
          <w:b/>
        </w:rPr>
        <w:t xml:space="preserve">TASK 9: </w:t>
      </w:r>
      <w:r w:rsidRPr="006F2EE4">
        <w:rPr>
          <w:b/>
          <w:bCs/>
          <w:lang w:val="en-IN"/>
        </w:rPr>
        <w:t>Backing up and recovery in databases</w:t>
      </w:r>
      <w:r w:rsidRPr="006F2EE4">
        <w:rPr>
          <w:b/>
        </w:rPr>
        <w:t xml:space="preserve">                                     </w:t>
      </w:r>
      <w:r w:rsidRPr="006F2EE4">
        <w:rPr>
          <w:b/>
        </w:rPr>
        <w:tab/>
        <w:t xml:space="preserve">           CO4, K3</w:t>
      </w:r>
    </w:p>
    <w:p w14:paraId="188F6A8B" w14:textId="77777777" w:rsidR="006F2EE4" w:rsidRPr="006F2EE4" w:rsidRDefault="006F2EE4" w:rsidP="006F2EE4">
      <w:pPr>
        <w:rPr>
          <w:b/>
        </w:rPr>
      </w:pPr>
      <w:r w:rsidRPr="006F2EE4">
        <w:rPr>
          <w:b/>
        </w:rPr>
        <w:t>Perform following backup and recovery scenarios.</w:t>
      </w:r>
    </w:p>
    <w:p w14:paraId="50F71283" w14:textId="77777777" w:rsidR="006F2EE4" w:rsidRPr="006F2EE4" w:rsidRDefault="006F2EE4" w:rsidP="006F2EE4">
      <w:pPr>
        <w:numPr>
          <w:ilvl w:val="0"/>
          <w:numId w:val="19"/>
        </w:numPr>
      </w:pPr>
      <w:r w:rsidRPr="006F2EE4">
        <w:t>Recovering a NOARCHIVELOG Database with Incremental Backups</w:t>
      </w:r>
    </w:p>
    <w:p w14:paraId="318E1863" w14:textId="77777777" w:rsidR="006F2EE4" w:rsidRPr="006F2EE4" w:rsidRDefault="006F2EE4" w:rsidP="006F2EE4">
      <w:pPr>
        <w:numPr>
          <w:ilvl w:val="0"/>
          <w:numId w:val="19"/>
        </w:numPr>
      </w:pPr>
      <w:r w:rsidRPr="006F2EE4">
        <w:t>Restoring the Server Parameter File</w:t>
      </w:r>
    </w:p>
    <w:p w14:paraId="334A5DEA" w14:textId="77777777" w:rsidR="006F2EE4" w:rsidRPr="006F2EE4" w:rsidRDefault="006F2EE4" w:rsidP="006F2EE4">
      <w:pPr>
        <w:numPr>
          <w:ilvl w:val="0"/>
          <w:numId w:val="19"/>
        </w:numPr>
      </w:pPr>
      <w:r w:rsidRPr="006F2EE4">
        <w:t>Performing Recovery with a Backup Control File</w:t>
      </w:r>
    </w:p>
    <w:p w14:paraId="4701AC94" w14:textId="77777777" w:rsidR="006F2EE4" w:rsidRPr="006F2EE4" w:rsidRDefault="006F2EE4" w:rsidP="006F2EE4">
      <w:pPr>
        <w:rPr>
          <w:b/>
          <w:bCs/>
        </w:rPr>
      </w:pPr>
      <w:r w:rsidRPr="006F2EE4">
        <w:rPr>
          <w:b/>
          <w:bCs/>
        </w:rPr>
        <w:t>AIM:</w:t>
      </w:r>
    </w:p>
    <w:p w14:paraId="26468A0D" w14:textId="77777777" w:rsidR="006F2EE4" w:rsidRPr="006F2EE4" w:rsidRDefault="006F2EE4" w:rsidP="006F2EE4">
      <w:r w:rsidRPr="006F2EE4">
        <w:t xml:space="preserve"> To devise, implement, and manage a backup and recovery strategy. </w:t>
      </w:r>
    </w:p>
    <w:p w14:paraId="7B2AD7DB" w14:textId="77777777" w:rsidR="006F2EE4" w:rsidRPr="006F2EE4" w:rsidRDefault="006F2EE4" w:rsidP="006F2EE4">
      <w:pPr>
        <w:rPr>
          <w:b/>
          <w:bCs/>
        </w:rPr>
      </w:pPr>
      <w:r w:rsidRPr="006F2EE4">
        <w:rPr>
          <w:b/>
          <w:bCs/>
        </w:rPr>
        <w:t>PROCEDURE:</w:t>
      </w:r>
    </w:p>
    <w:p w14:paraId="35A7E32C" w14:textId="77777777" w:rsidR="006F2EE4" w:rsidRPr="006F2EE4" w:rsidRDefault="006F2EE4" w:rsidP="006F2EE4"/>
    <w:p w14:paraId="04C2D725" w14:textId="77777777" w:rsidR="006F2EE4" w:rsidRPr="006F2EE4" w:rsidRDefault="006F2EE4" w:rsidP="006F2EE4">
      <w:r w:rsidRPr="006F2EE4">
        <w:t xml:space="preserve">Typically, backup administration tasks include the following: </w:t>
      </w:r>
    </w:p>
    <w:p w14:paraId="41C456D8" w14:textId="77777777" w:rsidR="006F2EE4" w:rsidRPr="006F2EE4" w:rsidRDefault="006F2EE4" w:rsidP="006F2EE4">
      <w:r w:rsidRPr="006F2EE4">
        <w:t xml:space="preserve">• Planning and testing responses to different kinds of failures </w:t>
      </w:r>
    </w:p>
    <w:p w14:paraId="24448359" w14:textId="77777777" w:rsidR="006F2EE4" w:rsidRPr="006F2EE4" w:rsidRDefault="006F2EE4" w:rsidP="006F2EE4">
      <w:r w:rsidRPr="006F2EE4">
        <w:t>• Configuring the database environment for backup and recovery</w:t>
      </w:r>
    </w:p>
    <w:p w14:paraId="736FAFDE" w14:textId="77777777" w:rsidR="006F2EE4" w:rsidRPr="006F2EE4" w:rsidRDefault="006F2EE4" w:rsidP="006F2EE4">
      <w:r w:rsidRPr="006F2EE4">
        <w:t xml:space="preserve"> • Setting up a backup schedule </w:t>
      </w:r>
    </w:p>
    <w:p w14:paraId="1EBABCE1" w14:textId="77777777" w:rsidR="006F2EE4" w:rsidRPr="006F2EE4" w:rsidRDefault="006F2EE4" w:rsidP="006F2EE4">
      <w:r w:rsidRPr="006F2EE4">
        <w:t xml:space="preserve">• Monitoring the backup and recovery environment • Troubleshooting backup problems </w:t>
      </w:r>
    </w:p>
    <w:p w14:paraId="7CECC67F" w14:textId="77777777" w:rsidR="006F2EE4" w:rsidRPr="006F2EE4" w:rsidRDefault="006F2EE4" w:rsidP="006F2EE4">
      <w:r w:rsidRPr="006F2EE4">
        <w:t>• Recovering from data loss if the need arises</w:t>
      </w:r>
    </w:p>
    <w:p w14:paraId="2287F046" w14:textId="77777777" w:rsidR="006F2EE4" w:rsidRPr="006F2EE4" w:rsidRDefault="006F2EE4" w:rsidP="006F2EE4"/>
    <w:p w14:paraId="541963E7" w14:textId="77777777" w:rsidR="006F2EE4" w:rsidRPr="006F2EE4" w:rsidRDefault="006F2EE4" w:rsidP="006F2EE4">
      <w:r w:rsidRPr="006F2EE4">
        <w:rPr>
          <w:b/>
          <w:bCs/>
        </w:rPr>
        <w:t>Data archival</w:t>
      </w:r>
      <w:r w:rsidRPr="006F2EE4">
        <w:t xml:space="preserve">, </w:t>
      </w:r>
    </w:p>
    <w:p w14:paraId="6D1A70C7" w14:textId="77777777" w:rsidR="006F2EE4" w:rsidRPr="006F2EE4" w:rsidRDefault="006F2EE4" w:rsidP="006F2EE4">
      <w:r w:rsidRPr="006F2EE4">
        <w:rPr>
          <w:b/>
          <w:bCs/>
        </w:rPr>
        <w:t xml:space="preserve">IT is </w:t>
      </w:r>
      <w:r w:rsidRPr="006F2EE4">
        <w:t>although related to data protection, serves a different purpose. An archival backup is exempted from the normal backup and recovery strategy. These backups are typically archived onto separate storage media and retained for long periods.</w:t>
      </w:r>
    </w:p>
    <w:p w14:paraId="2A6576A9" w14:textId="77777777" w:rsidR="006F2EE4" w:rsidRPr="006F2EE4" w:rsidRDefault="006F2EE4" w:rsidP="006F2EE4">
      <w:r w:rsidRPr="006F2EE4">
        <w:t xml:space="preserve"> RMAN provides a convenient way to create a backup and exempt it from your backup retention policy. This type of backup is known as an archival backup.</w:t>
      </w:r>
    </w:p>
    <w:p w14:paraId="1185E852" w14:textId="77777777" w:rsidR="006F2EE4" w:rsidRPr="006F2EE4" w:rsidRDefault="006F2EE4" w:rsidP="006F2EE4"/>
    <w:p w14:paraId="592E4ABC" w14:textId="77777777" w:rsidR="006F2EE4" w:rsidRPr="006F2EE4" w:rsidRDefault="006F2EE4" w:rsidP="006F2EE4">
      <w:r w:rsidRPr="006F2EE4">
        <w:rPr>
          <w:b/>
          <w:bCs/>
        </w:rPr>
        <w:t>•Recovery Manager (RMAN)</w:t>
      </w:r>
      <w:r w:rsidRPr="006F2EE4">
        <w:t xml:space="preserve"> </w:t>
      </w:r>
    </w:p>
    <w:p w14:paraId="5FF5E9EF" w14:textId="77777777" w:rsidR="006F2EE4" w:rsidRPr="006F2EE4" w:rsidRDefault="006F2EE4" w:rsidP="006F2EE4">
      <w:r w:rsidRPr="006F2EE4">
        <w:lastRenderedPageBreak/>
        <w:t>Recovery Manager is fully integrated with the Oracle Database to perform a range of backup and recovery activities, including maintaining an RMAN repository of historical data about backups. You can access RMAN through the command line or through Oracle Enterprise Manager.</w:t>
      </w:r>
    </w:p>
    <w:p w14:paraId="781C5548" w14:textId="77777777" w:rsidR="006F2EE4" w:rsidRPr="006F2EE4" w:rsidRDefault="006F2EE4" w:rsidP="006F2EE4">
      <w:r w:rsidRPr="006F2EE4">
        <w:t>The following solutions are available when implementing a backup and recovery strategy:</w:t>
      </w:r>
    </w:p>
    <w:p w14:paraId="720094BA" w14:textId="77777777" w:rsidR="006F2EE4" w:rsidRPr="006F2EE4" w:rsidRDefault="006F2EE4" w:rsidP="006F2EE4">
      <w:pPr>
        <w:rPr>
          <w:b/>
          <w:bCs/>
        </w:rPr>
      </w:pPr>
      <w:r w:rsidRPr="006F2EE4">
        <w:rPr>
          <w:b/>
          <w:bCs/>
        </w:rPr>
        <w:t>A)To recover a NOARCHIVELOG database with incremental backups:</w:t>
      </w:r>
    </w:p>
    <w:p w14:paraId="1B56A13A" w14:textId="77777777" w:rsidR="006F2EE4" w:rsidRPr="006F2EE4" w:rsidRDefault="006F2EE4" w:rsidP="006F2EE4">
      <w:r w:rsidRPr="006F2EE4">
        <w:t xml:space="preserve"> 1. After connecting to the target database and the recovery catalog, place the database in a mounted state:</w:t>
      </w:r>
    </w:p>
    <w:p w14:paraId="6573F912" w14:textId="77777777" w:rsidR="006F2EE4" w:rsidRPr="006F2EE4" w:rsidRDefault="006F2EE4" w:rsidP="006F2EE4">
      <w:r w:rsidRPr="006F2EE4">
        <w:t xml:space="preserve"> STARTUP FORCE MOUNT</w:t>
      </w:r>
    </w:p>
    <w:p w14:paraId="2D2720ED" w14:textId="77777777" w:rsidR="006F2EE4" w:rsidRPr="006F2EE4" w:rsidRDefault="006F2EE4" w:rsidP="006F2EE4">
      <w:r w:rsidRPr="006F2EE4">
        <w:t xml:space="preserve"> 2. Restore and recover the database.</w:t>
      </w:r>
    </w:p>
    <w:p w14:paraId="5126E177" w14:textId="77777777" w:rsidR="006F2EE4" w:rsidRPr="006F2EE4" w:rsidRDefault="006F2EE4" w:rsidP="006F2EE4">
      <w:r w:rsidRPr="006F2EE4">
        <w:t xml:space="preserve"> For example, you can perform incomplete recovery with the following commands:</w:t>
      </w:r>
    </w:p>
    <w:p w14:paraId="5BA46300" w14:textId="77777777" w:rsidR="006F2EE4" w:rsidRPr="006F2EE4" w:rsidRDefault="006F2EE4" w:rsidP="006F2EE4">
      <w:r w:rsidRPr="006F2EE4">
        <w:t xml:space="preserve"> RESTORE DATABASE </w:t>
      </w:r>
    </w:p>
    <w:p w14:paraId="4C76EFDC" w14:textId="77777777" w:rsidR="006F2EE4" w:rsidRPr="006F2EE4" w:rsidRDefault="006F2EE4" w:rsidP="006F2EE4">
      <w:r w:rsidRPr="006F2EE4">
        <w:t xml:space="preserve">  FROM TAG "consistent_whole_backup";</w:t>
      </w:r>
    </w:p>
    <w:p w14:paraId="09DCA43D" w14:textId="77777777" w:rsidR="006F2EE4" w:rsidRPr="006F2EE4" w:rsidRDefault="006F2EE4" w:rsidP="006F2EE4">
      <w:r w:rsidRPr="006F2EE4">
        <w:t xml:space="preserve"> RECOVER DATABASE NOREDO;</w:t>
      </w:r>
    </w:p>
    <w:p w14:paraId="70957F6A" w14:textId="77777777" w:rsidR="006F2EE4" w:rsidRPr="006F2EE4" w:rsidRDefault="006F2EE4" w:rsidP="006F2EE4">
      <w:r w:rsidRPr="006F2EE4">
        <w:t>RESETLOGS</w:t>
      </w:r>
    </w:p>
    <w:p w14:paraId="3245FBBF" w14:textId="77777777" w:rsidR="006F2EE4" w:rsidRPr="006F2EE4" w:rsidRDefault="006F2EE4" w:rsidP="006F2EE4">
      <w:r w:rsidRPr="006F2EE4">
        <w:t xml:space="preserve"> 3. Open the database with the For example, enter the following command:</w:t>
      </w:r>
    </w:p>
    <w:p w14:paraId="41D79A24" w14:textId="77777777" w:rsidR="006F2EE4" w:rsidRPr="006F2EE4" w:rsidRDefault="006F2EE4" w:rsidP="006F2EE4">
      <w:r w:rsidRPr="006F2EE4">
        <w:t xml:space="preserve"> ALTER DATABASE OPEN RESETLOGS;</w:t>
      </w:r>
    </w:p>
    <w:p w14:paraId="0741230F" w14:textId="77777777" w:rsidR="006F2EE4" w:rsidRPr="006F2EE4" w:rsidRDefault="006F2EE4" w:rsidP="006F2EE4"/>
    <w:p w14:paraId="68EAB0F7" w14:textId="77777777" w:rsidR="006F2EE4" w:rsidRPr="006F2EE4" w:rsidRDefault="006F2EE4" w:rsidP="006F2EE4">
      <w:pPr>
        <w:rPr>
          <w:b/>
          <w:bCs/>
        </w:rPr>
      </w:pPr>
      <w:r w:rsidRPr="006F2EE4">
        <w:rPr>
          <w:b/>
          <w:bCs/>
        </w:rPr>
        <w:t>B)To restore the server parameter file from autobackup:</w:t>
      </w:r>
    </w:p>
    <w:p w14:paraId="0E93EE9E" w14:textId="77777777" w:rsidR="006F2EE4" w:rsidRPr="006F2EE4" w:rsidRDefault="006F2EE4" w:rsidP="006F2EE4">
      <w:r w:rsidRPr="006F2EE4">
        <w:t xml:space="preserve"> 1. Start RMAN and do one of the following:</w:t>
      </w:r>
    </w:p>
    <w:p w14:paraId="5C35D2AD" w14:textId="77777777" w:rsidR="006F2EE4" w:rsidRPr="006F2EE4" w:rsidRDefault="006F2EE4" w:rsidP="006F2EE4">
      <w:r w:rsidRPr="006F2EE4">
        <w:t xml:space="preserve"> • If the database instance is started at the time of the loss of the server</w:t>
      </w:r>
    </w:p>
    <w:p w14:paraId="17E0284B" w14:textId="77777777" w:rsidR="006F2EE4" w:rsidRPr="006F2EE4" w:rsidRDefault="006F2EE4" w:rsidP="006F2EE4">
      <w:r w:rsidRPr="006F2EE4">
        <w:t xml:space="preserve"> parameter file, then connect to the target database.</w:t>
      </w:r>
    </w:p>
    <w:p w14:paraId="0D7678E0" w14:textId="77777777" w:rsidR="006F2EE4" w:rsidRPr="006F2EE4" w:rsidRDefault="006F2EE4" w:rsidP="006F2EE4">
      <w:r w:rsidRPr="006F2EE4">
        <w:t xml:space="preserve"> • If the database instance is not started when the server parameter file is lost,</w:t>
      </w:r>
    </w:p>
    <w:p w14:paraId="1507E2A0" w14:textId="77777777" w:rsidR="006F2EE4" w:rsidRPr="006F2EE4" w:rsidRDefault="006F2EE4" w:rsidP="006F2EE4">
      <w:r w:rsidRPr="006F2EE4">
        <w:t xml:space="preserve"> and if you are not using a recovery catalog, then run the </w:t>
      </w:r>
    </w:p>
    <w:p w14:paraId="6A8DBEE8" w14:textId="77777777" w:rsidR="006F2EE4" w:rsidRPr="006F2EE4" w:rsidRDefault="006F2EE4" w:rsidP="006F2EE4">
      <w:r w:rsidRPr="006F2EE4">
        <w:t>SET DBID</w:t>
      </w:r>
    </w:p>
    <w:p w14:paraId="5AE1BF9E" w14:textId="77777777" w:rsidR="006F2EE4" w:rsidRPr="006F2EE4" w:rsidRDefault="006F2EE4" w:rsidP="006F2EE4">
      <w:r w:rsidRPr="006F2EE4">
        <w:t xml:space="preserve"> </w:t>
      </w:r>
    </w:p>
    <w:p w14:paraId="2180FB79" w14:textId="77777777" w:rsidR="006F2EE4" w:rsidRPr="006F2EE4" w:rsidRDefault="006F2EE4" w:rsidP="006F2EE4">
      <w:r w:rsidRPr="006F2EE4">
        <w:lastRenderedPageBreak/>
        <w:t xml:space="preserve"> 2. Shut down the database instance and restart it without mounting the database.</w:t>
      </w:r>
    </w:p>
    <w:p w14:paraId="6C3C1A16" w14:textId="77777777" w:rsidR="006F2EE4" w:rsidRPr="006F2EE4" w:rsidRDefault="006F2EE4" w:rsidP="006F2EE4">
      <w:r w:rsidRPr="006F2EE4">
        <w:t xml:space="preserve"> When the server parameter file is not available, RMAN starts the instance with a</w:t>
      </w:r>
    </w:p>
    <w:p w14:paraId="58C1A29F" w14:textId="77777777" w:rsidR="006F2EE4" w:rsidRPr="006F2EE4" w:rsidRDefault="006F2EE4" w:rsidP="006F2EE4">
      <w:r w:rsidRPr="006F2EE4">
        <w:t xml:space="preserve"> dummy parameter file. For example, enter the following command:</w:t>
      </w:r>
    </w:p>
    <w:p w14:paraId="17888581" w14:textId="77777777" w:rsidR="006F2EE4" w:rsidRPr="006F2EE4" w:rsidRDefault="006F2EE4" w:rsidP="006F2EE4">
      <w:r w:rsidRPr="006F2EE4">
        <w:t xml:space="preserve"> STARTUP FORCE NOMOUNT;</w:t>
      </w:r>
    </w:p>
    <w:p w14:paraId="6B76743C" w14:textId="77777777" w:rsidR="006F2EE4" w:rsidRPr="006F2EE4" w:rsidRDefault="006F2EE4" w:rsidP="006F2EE4">
      <w:r w:rsidRPr="006F2EE4">
        <w:t xml:space="preserve"> 3. Execute a </w:t>
      </w:r>
    </w:p>
    <w:p w14:paraId="3A5621DA" w14:textId="77777777" w:rsidR="006F2EE4" w:rsidRPr="006F2EE4" w:rsidRDefault="006F2EE4" w:rsidP="006F2EE4">
      <w:r w:rsidRPr="006F2EE4">
        <w:t>RUN</w:t>
      </w:r>
    </w:p>
    <w:p w14:paraId="155D6C02" w14:textId="77777777" w:rsidR="006F2EE4" w:rsidRPr="006F2EE4" w:rsidRDefault="006F2EE4" w:rsidP="006F2EE4">
      <w:r w:rsidRPr="006F2EE4">
        <w:t xml:space="preserve"> command to restore the server parameter file.</w:t>
      </w:r>
    </w:p>
    <w:p w14:paraId="3C054AF7" w14:textId="77777777" w:rsidR="006F2EE4" w:rsidRPr="006F2EE4" w:rsidRDefault="006F2EE4" w:rsidP="006F2EE4">
      <w:r w:rsidRPr="006F2EE4">
        <w:t xml:space="preserve"> Depending on the situation, you may need to execute multiple commands in the</w:t>
      </w:r>
    </w:p>
    <w:p w14:paraId="3219AF16" w14:textId="77777777" w:rsidR="006F2EE4" w:rsidRPr="006F2EE4" w:rsidRDefault="006F2EE4" w:rsidP="006F2EE4">
      <w:r w:rsidRPr="006F2EE4">
        <w:t xml:space="preserve"> RUN</w:t>
      </w:r>
    </w:p>
    <w:p w14:paraId="1E5EB22A" w14:textId="77777777" w:rsidR="006F2EE4" w:rsidRPr="006F2EE4" w:rsidRDefault="006F2EE4" w:rsidP="006F2EE4">
      <w:r w:rsidRPr="006F2EE4">
        <w:t xml:space="preserve"> command. Note the following considerations:</w:t>
      </w:r>
    </w:p>
    <w:p w14:paraId="31E5C090" w14:textId="77777777" w:rsidR="006F2EE4" w:rsidRPr="006F2EE4" w:rsidRDefault="006F2EE4" w:rsidP="006F2EE4">
      <w:r w:rsidRPr="006F2EE4">
        <w:t xml:space="preserve"> • If restoring from tape, then use </w:t>
      </w:r>
    </w:p>
    <w:p w14:paraId="56191CD8" w14:textId="77777777" w:rsidR="006F2EE4" w:rsidRPr="006F2EE4" w:rsidRDefault="006F2EE4" w:rsidP="006F2EE4">
      <w:r w:rsidRPr="006F2EE4">
        <w:t>ALLOCATE CHANNEL</w:t>
      </w:r>
    </w:p>
    <w:p w14:paraId="1C745DB7" w14:textId="77777777" w:rsidR="006F2EE4" w:rsidRPr="006F2EE4" w:rsidRDefault="006F2EE4" w:rsidP="006F2EE4">
      <w:r w:rsidRPr="006F2EE4">
        <w:t xml:space="preserve"> to allocate an SBT channel manually. If restoring from disk, then RMAN uses the default disk channel.</w:t>
      </w:r>
    </w:p>
    <w:p w14:paraId="373C07C1" w14:textId="77777777" w:rsidR="006F2EE4" w:rsidRPr="006F2EE4" w:rsidRDefault="006F2EE4" w:rsidP="006F2EE4">
      <w:r w:rsidRPr="006F2EE4">
        <w:t xml:space="preserve"> • If the autobackups were not produced with the default format (</w:t>
      </w:r>
    </w:p>
    <w:p w14:paraId="15023B87" w14:textId="77777777" w:rsidR="006F2EE4" w:rsidRPr="006F2EE4" w:rsidRDefault="006F2EE4" w:rsidP="006F2EE4">
      <w:r w:rsidRPr="006F2EE4">
        <w:t xml:space="preserve"> the </w:t>
      </w:r>
    </w:p>
    <w:p w14:paraId="11B2574E" w14:textId="77777777" w:rsidR="006F2EE4" w:rsidRPr="006F2EE4" w:rsidRDefault="006F2EE4" w:rsidP="006F2EE4">
      <w:r w:rsidRPr="006F2EE4">
        <w:t>SET CONTROLFILE AUTOBACKUP FOR DEVICE TYPE</w:t>
      </w:r>
    </w:p>
    <w:p w14:paraId="01CBF3BA" w14:textId="77777777" w:rsidR="006F2EE4" w:rsidRPr="006F2EE4" w:rsidRDefault="006F2EE4" w:rsidP="006F2EE4">
      <w:r w:rsidRPr="006F2EE4">
        <w:t xml:space="preserve"> %F</w:t>
      </w:r>
    </w:p>
    <w:p w14:paraId="0851D661" w14:textId="77777777" w:rsidR="006F2EE4" w:rsidRPr="006F2EE4" w:rsidRDefault="006F2EE4" w:rsidP="006F2EE4">
      <w:r w:rsidRPr="006F2EE4">
        <w:t xml:space="preserve"> ), then use</w:t>
      </w:r>
    </w:p>
    <w:p w14:paraId="4699F65F" w14:textId="77777777" w:rsidR="006F2EE4" w:rsidRPr="006F2EE4" w:rsidRDefault="006F2EE4" w:rsidP="006F2EE4">
      <w:r w:rsidRPr="006F2EE4">
        <w:t xml:space="preserve"> command to specify the</w:t>
      </w:r>
    </w:p>
    <w:p w14:paraId="1B8D6EA6" w14:textId="77777777" w:rsidR="006F2EE4" w:rsidRPr="006F2EE4" w:rsidRDefault="006F2EE4" w:rsidP="006F2EE4">
      <w:r w:rsidRPr="006F2EE4">
        <w:t xml:space="preserve"> format in effect when the autobackup was performed.</w:t>
      </w:r>
    </w:p>
    <w:p w14:paraId="1BDAA030" w14:textId="77777777" w:rsidR="006F2EE4" w:rsidRPr="006F2EE4" w:rsidRDefault="006F2EE4" w:rsidP="006F2EE4">
      <w:r w:rsidRPr="006F2EE4">
        <w:t xml:space="preserve"> • If the most recent autobackup was not created today, then use </w:t>
      </w:r>
    </w:p>
    <w:p w14:paraId="2D4008A9" w14:textId="77777777" w:rsidR="006F2EE4" w:rsidRPr="006F2EE4" w:rsidRDefault="006F2EE4" w:rsidP="006F2EE4">
      <w:r w:rsidRPr="006F2EE4">
        <w:t>specify the date from which to start the search.</w:t>
      </w:r>
    </w:p>
    <w:p w14:paraId="0C991038" w14:textId="77777777" w:rsidR="006F2EE4" w:rsidRPr="006F2EE4" w:rsidRDefault="006F2EE4" w:rsidP="006F2EE4">
      <w:r w:rsidRPr="006F2EE4">
        <w:t xml:space="preserve"> • If RMAN is not connected to a recovery catalog, then use </w:t>
      </w:r>
    </w:p>
    <w:p w14:paraId="670FD922" w14:textId="77777777" w:rsidR="006F2EE4" w:rsidRPr="006F2EE4" w:rsidRDefault="006F2EE4" w:rsidP="006F2EE4">
      <w:r w:rsidRPr="006F2EE4">
        <w:t>DBID for the target database.</w:t>
      </w:r>
    </w:p>
    <w:p w14:paraId="6609CE4F" w14:textId="77777777" w:rsidR="006F2EE4" w:rsidRPr="006F2EE4" w:rsidRDefault="006F2EE4" w:rsidP="006F2EE4">
      <w:r w:rsidRPr="006F2EE4">
        <w:lastRenderedPageBreak/>
        <w:t xml:space="preserve"> SET UNTIL</w:t>
      </w:r>
    </w:p>
    <w:p w14:paraId="213C8830" w14:textId="77777777" w:rsidR="006F2EE4" w:rsidRPr="006F2EE4" w:rsidRDefault="006F2EE4" w:rsidP="006F2EE4">
      <w:r w:rsidRPr="006F2EE4">
        <w:t xml:space="preserve"> SET DBID</w:t>
      </w:r>
    </w:p>
    <w:p w14:paraId="2A416AF6" w14:textId="77777777" w:rsidR="006F2EE4" w:rsidRPr="006F2EE4" w:rsidRDefault="006F2EE4" w:rsidP="006F2EE4">
      <w:r w:rsidRPr="006F2EE4">
        <w:t xml:space="preserve"> </w:t>
      </w:r>
    </w:p>
    <w:p w14:paraId="2AB12AD2" w14:textId="77777777" w:rsidR="006F2EE4" w:rsidRPr="006F2EE4" w:rsidRDefault="006F2EE4" w:rsidP="006F2EE4">
      <w:r w:rsidRPr="006F2EE4">
        <w:t>4.You can use the following RMAN command to restart the instance with the restored server parameter file: STARTUP FORCE PFILE=/tmp/init.ora;</w:t>
      </w:r>
    </w:p>
    <w:p w14:paraId="69C490C1" w14:textId="77777777" w:rsidR="006F2EE4" w:rsidRPr="006F2EE4" w:rsidRDefault="006F2EE4" w:rsidP="006F2EE4">
      <w:pPr>
        <w:rPr>
          <w:b/>
          <w:bCs/>
        </w:rPr>
      </w:pPr>
      <w:r w:rsidRPr="006F2EE4">
        <w:rPr>
          <w:b/>
          <w:bCs/>
        </w:rPr>
        <w:t>C)To recover the database with a control file autobackup in NOCATALOG mode:</w:t>
      </w:r>
    </w:p>
    <w:p w14:paraId="34F22D7B" w14:textId="77777777" w:rsidR="006F2EE4" w:rsidRPr="006F2EE4" w:rsidRDefault="006F2EE4" w:rsidP="006F2EE4">
      <w:r w:rsidRPr="006F2EE4">
        <w:t xml:space="preserve"> 1. Start RMAN and connect to a target database, as described in "Making Database</w:t>
      </w:r>
    </w:p>
    <w:p w14:paraId="49C79AB4" w14:textId="77777777" w:rsidR="006F2EE4" w:rsidRPr="006F2EE4" w:rsidRDefault="006F2EE4" w:rsidP="006F2EE4">
      <w:r w:rsidRPr="006F2EE4">
        <w:t xml:space="preserve"> Connections with RMAN".</w:t>
      </w:r>
    </w:p>
    <w:p w14:paraId="0986CF20" w14:textId="77777777" w:rsidR="006F2EE4" w:rsidRPr="006F2EE4" w:rsidRDefault="006F2EE4" w:rsidP="006F2EE4">
      <w:r w:rsidRPr="006F2EE4">
        <w:t xml:space="preserve"> 2. Start the target database instance without mounting the database. For example:</w:t>
      </w:r>
    </w:p>
    <w:p w14:paraId="13C4A90A" w14:textId="77777777" w:rsidR="006F2EE4" w:rsidRPr="006F2EE4" w:rsidRDefault="006F2EE4" w:rsidP="006F2EE4">
      <w:r w:rsidRPr="006F2EE4">
        <w:t xml:space="preserve"> STARTUP NOMOUNT;</w:t>
      </w:r>
    </w:p>
    <w:p w14:paraId="7A9590C3" w14:textId="77777777" w:rsidR="006F2EE4" w:rsidRPr="006F2EE4" w:rsidRDefault="006F2EE4" w:rsidP="006F2EE4">
      <w:r w:rsidRPr="006F2EE4">
        <w:t xml:space="preserve"> 3. Set the database identifier for the target database with the </w:t>
      </w:r>
    </w:p>
    <w:p w14:paraId="56DF8884" w14:textId="77777777" w:rsidR="006F2EE4" w:rsidRPr="006F2EE4" w:rsidRDefault="006F2EE4" w:rsidP="006F2EE4">
      <w:r w:rsidRPr="006F2EE4">
        <w:t>SET DBID</w:t>
      </w:r>
    </w:p>
    <w:p w14:paraId="58851D92" w14:textId="77777777" w:rsidR="006F2EE4" w:rsidRPr="006F2EE4" w:rsidRDefault="006F2EE4" w:rsidP="006F2EE4">
      <w:r w:rsidRPr="006F2EE4">
        <w:t xml:space="preserve"> command.</w:t>
      </w:r>
    </w:p>
    <w:p w14:paraId="05CC6048" w14:textId="77777777" w:rsidR="006F2EE4" w:rsidRPr="006F2EE4" w:rsidRDefault="006F2EE4" w:rsidP="006F2EE4">
      <w:r w:rsidRPr="006F2EE4">
        <w:t xml:space="preserve"> RMAN displays the DBID whenever you connect to a target database. </w:t>
      </w:r>
    </w:p>
    <w:p w14:paraId="0C964F66" w14:textId="77777777" w:rsidR="006F2EE4" w:rsidRPr="006F2EE4" w:rsidRDefault="006F2EE4" w:rsidP="006F2EE4">
      <w:r w:rsidRPr="006F2EE4">
        <w:t xml:space="preserve"> 4. Write an RMAN command file to restore the autobackup control file and perform</w:t>
      </w:r>
    </w:p>
    <w:p w14:paraId="7D70BA18" w14:textId="77777777" w:rsidR="006F2EE4" w:rsidRPr="006F2EE4" w:rsidRDefault="006F2EE4" w:rsidP="006F2EE4">
      <w:r w:rsidRPr="006F2EE4">
        <w:t xml:space="preserve"> recovery.</w:t>
      </w:r>
    </w:p>
    <w:p w14:paraId="68A013D7" w14:textId="77777777" w:rsidR="006F2EE4" w:rsidRPr="006F2EE4" w:rsidRDefault="006F2EE4" w:rsidP="006F2EE4">
      <w:r w:rsidRPr="006F2EE4">
        <w:t xml:space="preserve"> The command file contains the following steps:</w:t>
      </w:r>
    </w:p>
    <w:p w14:paraId="60261950" w14:textId="77777777" w:rsidR="006F2EE4" w:rsidRPr="006F2EE4" w:rsidRDefault="006F2EE4" w:rsidP="006F2EE4">
      <w:r w:rsidRPr="006F2EE4">
        <w:t xml:space="preserve"> a. Optionally, specify the most recent backup time stamp that RMAN can use</w:t>
      </w:r>
    </w:p>
    <w:p w14:paraId="30A5F5B8" w14:textId="77777777" w:rsidR="006F2EE4" w:rsidRPr="006F2EE4" w:rsidRDefault="006F2EE4" w:rsidP="006F2EE4">
      <w:r w:rsidRPr="006F2EE4">
        <w:t xml:space="preserve"> when searching for a control file autobackup to restore.</w:t>
      </w:r>
    </w:p>
    <w:p w14:paraId="69D05DA5" w14:textId="77777777" w:rsidR="006F2EE4" w:rsidRPr="006F2EE4" w:rsidRDefault="006F2EE4" w:rsidP="006F2EE4">
      <w:r w:rsidRPr="006F2EE4">
        <w:t xml:space="preserve"> b. If you know that a different control file autobackup format was in effect when</w:t>
      </w:r>
    </w:p>
    <w:p w14:paraId="79A57FEB" w14:textId="77777777" w:rsidR="006F2EE4" w:rsidRPr="006F2EE4" w:rsidRDefault="006F2EE4" w:rsidP="006F2EE4">
      <w:r w:rsidRPr="006F2EE4">
        <w:t xml:space="preserve"> the control file autobackup was created, then specify a nondefault format for</w:t>
      </w:r>
    </w:p>
    <w:p w14:paraId="5D2959AC" w14:textId="77777777" w:rsidR="006F2EE4" w:rsidRPr="006F2EE4" w:rsidRDefault="006F2EE4" w:rsidP="006F2EE4">
      <w:r w:rsidRPr="006F2EE4">
        <w:t xml:space="preserve"> the restore of the control file.</w:t>
      </w:r>
    </w:p>
    <w:p w14:paraId="16620CB4" w14:textId="77777777" w:rsidR="006F2EE4" w:rsidRPr="006F2EE4" w:rsidRDefault="006F2EE4" w:rsidP="006F2EE4">
      <w:r w:rsidRPr="006F2EE4">
        <w:t xml:space="preserve"> c. If an SBT channel created the control file autobackup, then allocate one or</w:t>
      </w:r>
    </w:p>
    <w:p w14:paraId="4A8E1A79" w14:textId="77777777" w:rsidR="006F2EE4" w:rsidRPr="006F2EE4" w:rsidRDefault="006F2EE4" w:rsidP="006F2EE4">
      <w:r w:rsidRPr="006F2EE4">
        <w:t xml:space="preserve"> more SBT channels. Because no recovery catalog is available, you cannot use</w:t>
      </w:r>
    </w:p>
    <w:p w14:paraId="489A7FEE" w14:textId="77777777" w:rsidR="006F2EE4" w:rsidRPr="006F2EE4" w:rsidRDefault="006F2EE4" w:rsidP="006F2EE4">
      <w:r w:rsidRPr="006F2EE4">
        <w:lastRenderedPageBreak/>
        <w:t xml:space="preserve"> preconfigured channels.</w:t>
      </w:r>
    </w:p>
    <w:p w14:paraId="6A2A9D7B" w14:textId="77777777" w:rsidR="006F2EE4" w:rsidRPr="006F2EE4" w:rsidRDefault="006F2EE4" w:rsidP="006F2EE4">
      <w:r w:rsidRPr="006F2EE4">
        <w:t xml:space="preserve"> d. Restore the autobackup of the control file, optionally setting the maximum</w:t>
      </w:r>
    </w:p>
    <w:p w14:paraId="7FE87795" w14:textId="77777777" w:rsidR="006F2EE4" w:rsidRPr="006F2EE4" w:rsidRDefault="006F2EE4" w:rsidP="006F2EE4">
      <w:r w:rsidRPr="006F2EE4">
        <w:t xml:space="preserve"> number of days backward that RMAN can search and the initial sequence</w:t>
      </w:r>
    </w:p>
    <w:p w14:paraId="144091A8" w14:textId="77777777" w:rsidR="006F2EE4" w:rsidRPr="006F2EE4" w:rsidRDefault="006F2EE4" w:rsidP="006F2EE4">
      <w:r w:rsidRPr="006F2EE4">
        <w:t xml:space="preserve"> number that it uses in its search for the first day.</w:t>
      </w:r>
    </w:p>
    <w:p w14:paraId="0C209DB2" w14:textId="77777777" w:rsidR="006F2EE4" w:rsidRPr="006F2EE4" w:rsidRDefault="006F2EE4" w:rsidP="006F2EE4">
      <w:r w:rsidRPr="006F2EE4">
        <w:t xml:space="preserve"> e. If you know that the control file contains information about configured channels</w:t>
      </w:r>
    </w:p>
    <w:p w14:paraId="5A4E69F6" w14:textId="77777777" w:rsidR="006F2EE4" w:rsidRPr="006F2EE4" w:rsidRDefault="006F2EE4" w:rsidP="006F2EE4">
      <w:r w:rsidRPr="006F2EE4">
        <w:t xml:space="preserve"> that is useful to you in the rest of the restore process, then you can exit RMAN</w:t>
      </w:r>
    </w:p>
    <w:p w14:paraId="0D43FA55" w14:textId="77777777" w:rsidR="006F2EE4" w:rsidRPr="006F2EE4" w:rsidRDefault="006F2EE4" w:rsidP="006F2EE4">
      <w:r w:rsidRPr="006F2EE4">
        <w:t xml:space="preserve"> to clear manually allocated channels from </w:t>
      </w:r>
    </w:p>
    <w:p w14:paraId="03E73AF1" w14:textId="77777777" w:rsidR="006F2EE4" w:rsidRPr="006F2EE4" w:rsidRDefault="006F2EE4" w:rsidP="006F2EE4">
      <w:r w:rsidRPr="006F2EE4">
        <w:t xml:space="preserve"> f.This step depends on whether the online redo logs are available. The option</w:t>
      </w:r>
    </w:p>
    <w:p w14:paraId="58CCDB88" w14:textId="77777777" w:rsidR="006F2EE4" w:rsidRPr="006F2EE4" w:rsidRDefault="006F2EE4" w:rsidP="006F2EE4">
      <w:r w:rsidRPr="006F2EE4">
        <w:t xml:space="preserve"> OPEN RESETLOGS</w:t>
      </w:r>
    </w:p>
    <w:p w14:paraId="460EE226" w14:textId="77777777" w:rsidR="006F2EE4" w:rsidRPr="006F2EE4" w:rsidRDefault="006F2EE4" w:rsidP="006F2EE4">
      <w:r w:rsidRPr="006F2EE4">
        <w:t xml:space="preserve"> is always required after recovery with a backup control file,regardless of whether logs are available.</w:t>
      </w:r>
    </w:p>
    <w:p w14:paraId="44069B4E" w14:textId="77777777" w:rsidR="006F2EE4" w:rsidRPr="006F2EE4" w:rsidRDefault="006F2EE4" w:rsidP="006F2EE4">
      <w:r w:rsidRPr="006F2EE4">
        <w:t xml:space="preserve"> If the online redo logs are usable, then RMAN can find and apply these logs.</w:t>
      </w:r>
    </w:p>
    <w:p w14:paraId="4C80CE76" w14:textId="77777777" w:rsidR="006F2EE4" w:rsidRPr="006F2EE4" w:rsidRDefault="006F2EE4" w:rsidP="006F2EE4">
      <w:r w:rsidRPr="006F2EE4">
        <w:t xml:space="preserve"> Perform a complete restore and recovery as described in "Performing</w:t>
      </w:r>
    </w:p>
    <w:p w14:paraId="047D5784" w14:textId="77777777" w:rsidR="006F2EE4" w:rsidRPr="006F2EE4" w:rsidRDefault="006F2EE4" w:rsidP="006F2EE4">
      <w:r w:rsidRPr="006F2EE4">
        <w:t xml:space="preserve"> Complete Database Recovery".</w:t>
      </w:r>
    </w:p>
    <w:p w14:paraId="579323D7" w14:textId="77777777" w:rsidR="006F2EE4" w:rsidRPr="006F2EE4" w:rsidRDefault="006F2EE4" w:rsidP="006F2EE4">
      <w:r w:rsidRPr="006F2EE4">
        <w:t xml:space="preserve"> If the online redo logs are unusable, then perform DBPITR as described in</w:t>
      </w:r>
    </w:p>
    <w:p w14:paraId="42D2D47C" w14:textId="77777777" w:rsidR="006F2EE4" w:rsidRPr="006F2EE4" w:rsidRDefault="006F2EE4" w:rsidP="006F2EE4">
      <w:r w:rsidRPr="006F2EE4">
        <w:t xml:space="preserve"> "Performing Database Point-in-Time Recovery". An </w:t>
      </w:r>
    </w:p>
    <w:p w14:paraId="2D2E69AC" w14:textId="77777777" w:rsidR="006F2EE4" w:rsidRPr="006F2EE4" w:rsidRDefault="006F2EE4" w:rsidP="006F2EE4">
      <w:r w:rsidRPr="006F2EE4">
        <w:t>UNTILclause is required to specify a target time, SCN, or log sequence number for the recovery before the first SCN of the online redo logs .</w:t>
      </w:r>
    </w:p>
    <w:p w14:paraId="6898B00B" w14:textId="77777777" w:rsidR="006F2EE4" w:rsidRPr="006F2EE4" w:rsidRDefault="006F2EE4" w:rsidP="006F2EE4">
      <w:r w:rsidRPr="006F2EE4">
        <w:t>5.If recovery was successful, then open the database and reset the online logs: ALTER DATABASE OPEN RESETLOGS</w:t>
      </w:r>
    </w:p>
    <w:p w14:paraId="429D5B36" w14:textId="77777777" w:rsidR="00707F24" w:rsidRDefault="00707F24" w:rsidP="00007C62"/>
    <w:p w14:paraId="6375076A" w14:textId="2BABCE9E" w:rsidR="006F2EE4" w:rsidRDefault="006F2EE4" w:rsidP="00007C62">
      <w:r>
        <w:t>RESULT :</w:t>
      </w:r>
      <w:r w:rsidR="00056BDE">
        <w:t>Thus the backing up and recovery in database is completed</w:t>
      </w:r>
    </w:p>
    <w:p w14:paraId="35180D93" w14:textId="77777777" w:rsidR="00056BDE" w:rsidRDefault="00056BDE" w:rsidP="00007C62"/>
    <w:p w14:paraId="49FBFEAD" w14:textId="77777777" w:rsidR="00056BDE" w:rsidRDefault="00056BDE" w:rsidP="00007C62"/>
    <w:p w14:paraId="5D9706E2" w14:textId="77777777" w:rsidR="00056BDE" w:rsidRDefault="00056BDE" w:rsidP="00007C62"/>
    <w:p w14:paraId="61A54594" w14:textId="77777777" w:rsidR="00056BDE" w:rsidRDefault="00056BDE" w:rsidP="00007C62"/>
    <w:p w14:paraId="778B81F1" w14:textId="77777777" w:rsidR="007108BC" w:rsidRPr="007108BC" w:rsidRDefault="007108BC" w:rsidP="007108BC">
      <w:pPr>
        <w:rPr>
          <w:b/>
          <w:bCs/>
        </w:rPr>
      </w:pPr>
      <w:r w:rsidRPr="007108BC">
        <w:rPr>
          <w:b/>
          <w:bCs/>
        </w:rPr>
        <w:lastRenderedPageBreak/>
        <w:t>TASK 10- CRUD OPERATIONS IN DOCUMENT DATABASES</w:t>
      </w:r>
    </w:p>
    <w:p w14:paraId="3E04ED44" w14:textId="77777777" w:rsidR="007108BC" w:rsidRPr="007108BC" w:rsidRDefault="007108BC" w:rsidP="007108BC">
      <w:pPr>
        <w:rPr>
          <w:b/>
          <w:bCs/>
        </w:rPr>
      </w:pPr>
    </w:p>
    <w:p w14:paraId="5E0F2723" w14:textId="77777777" w:rsidR="007108BC" w:rsidRPr="007108BC" w:rsidRDefault="007108BC" w:rsidP="007108BC">
      <w:pPr>
        <w:rPr>
          <w:b/>
          <w:bCs/>
        </w:rPr>
      </w:pPr>
      <w:r w:rsidRPr="007108BC">
        <w:rPr>
          <w:b/>
          <w:bCs/>
        </w:rPr>
        <w:t>AIM:</w:t>
      </w:r>
    </w:p>
    <w:p w14:paraId="065D56F7" w14:textId="77777777" w:rsidR="007108BC" w:rsidRPr="007108BC" w:rsidRDefault="007108BC" w:rsidP="007108BC">
      <w:r w:rsidRPr="007108BC">
        <w:t>To Perform Mongoose using NPM design on MongoDB designing document database and performing CRUD operations like creating, inserting, querying, finding and  removing operations.</w:t>
      </w:r>
    </w:p>
    <w:p w14:paraId="45DDEEC3" w14:textId="77777777" w:rsidR="007108BC" w:rsidRPr="007108BC" w:rsidRDefault="007108BC" w:rsidP="007108BC">
      <w:pPr>
        <w:rPr>
          <w:b/>
          <w:bCs/>
        </w:rPr>
      </w:pPr>
    </w:p>
    <w:p w14:paraId="6E1D8F0C" w14:textId="77777777" w:rsidR="007108BC" w:rsidRPr="007108BC" w:rsidRDefault="007108BC" w:rsidP="007108BC">
      <w:pPr>
        <w:rPr>
          <w:b/>
          <w:bCs/>
        </w:rPr>
      </w:pPr>
      <w:r w:rsidRPr="007108BC">
        <w:rPr>
          <w:b/>
          <w:bCs/>
        </w:rPr>
        <w:t>STEPS:</w:t>
      </w:r>
    </w:p>
    <w:p w14:paraId="7F05A1E3" w14:textId="77777777" w:rsidR="007108BC" w:rsidRPr="007108BC" w:rsidRDefault="007108BC" w:rsidP="007108BC">
      <w:r w:rsidRPr="007108BC">
        <w:t>Step 1)install Mongo db using following link</w:t>
      </w:r>
    </w:p>
    <w:p w14:paraId="16207C46" w14:textId="77777777" w:rsidR="007108BC" w:rsidRPr="007108BC" w:rsidRDefault="007108BC" w:rsidP="007108BC">
      <w:r w:rsidRPr="007108BC">
        <w:t>https://www.mongodb.com/try/download/community</w:t>
      </w:r>
    </w:p>
    <w:p w14:paraId="774C582D" w14:textId="77777777" w:rsidR="007108BC" w:rsidRPr="007108BC" w:rsidRDefault="007108BC" w:rsidP="007108BC"/>
    <w:p w14:paraId="46DFB2E1" w14:textId="77777777" w:rsidR="007108BC" w:rsidRPr="007108BC" w:rsidRDefault="007108BC" w:rsidP="007108BC">
      <w:r w:rsidRPr="007108BC">
        <w:t>Step 2)install Mongosh using the below link</w:t>
      </w:r>
    </w:p>
    <w:p w14:paraId="0EDE3762" w14:textId="77777777" w:rsidR="007108BC" w:rsidRPr="007108BC" w:rsidRDefault="007108BC" w:rsidP="007108BC">
      <w:r w:rsidRPr="007108BC">
        <w:t>https://www.mongodb.com/docs/mongodb-shell/#download-and-install-mongosh</w:t>
      </w:r>
    </w:p>
    <w:p w14:paraId="7DFF75AD" w14:textId="77777777" w:rsidR="007108BC" w:rsidRPr="007108BC" w:rsidRDefault="007108BC" w:rsidP="007108BC"/>
    <w:p w14:paraId="4C526E33" w14:textId="77777777" w:rsidR="007108BC" w:rsidRPr="007108BC" w:rsidRDefault="007108BC" w:rsidP="007108BC">
      <w:r w:rsidRPr="007108BC">
        <w:t>Step 3)To add the MongoDB Shell binary's location to your PATH environment variable:</w:t>
      </w:r>
    </w:p>
    <w:p w14:paraId="115A7A37" w14:textId="77777777" w:rsidR="007108BC" w:rsidRPr="007108BC" w:rsidRDefault="007108BC" w:rsidP="007108BC">
      <w:r w:rsidRPr="007108BC">
        <w:t>Open the Control Panel.</w:t>
      </w:r>
    </w:p>
    <w:p w14:paraId="570F41BB" w14:textId="77777777" w:rsidR="007108BC" w:rsidRPr="007108BC" w:rsidRDefault="007108BC" w:rsidP="007108BC">
      <w:r w:rsidRPr="007108BC">
        <w:t>In the System and Security category, click System.</w:t>
      </w:r>
    </w:p>
    <w:p w14:paraId="7F599426" w14:textId="77777777" w:rsidR="007108BC" w:rsidRPr="007108BC" w:rsidRDefault="007108BC" w:rsidP="007108BC">
      <w:r w:rsidRPr="007108BC">
        <w:t>Click Advanced system settings. The System Properties modal displays.</w:t>
      </w:r>
    </w:p>
    <w:p w14:paraId="2A956141" w14:textId="77777777" w:rsidR="007108BC" w:rsidRPr="007108BC" w:rsidRDefault="007108BC" w:rsidP="007108BC">
      <w:r w:rsidRPr="007108BC">
        <w:t>Click Environment Variables.</w:t>
      </w:r>
    </w:p>
    <w:p w14:paraId="3FC0C05F" w14:textId="77777777" w:rsidR="007108BC" w:rsidRPr="007108BC" w:rsidRDefault="007108BC" w:rsidP="007108BC">
      <w:r w:rsidRPr="007108BC">
        <w:t>In the System variables section, select path and click Edit. The Edit environment variable modal displays.</w:t>
      </w:r>
    </w:p>
    <w:p w14:paraId="60A0DA78" w14:textId="77777777" w:rsidR="007108BC" w:rsidRPr="007108BC" w:rsidRDefault="007108BC" w:rsidP="007108BC">
      <w:r w:rsidRPr="007108BC">
        <w:t>Click New and add the filepath to your mongosh binary.</w:t>
      </w:r>
    </w:p>
    <w:p w14:paraId="15EA2542" w14:textId="77777777" w:rsidR="007108BC" w:rsidRPr="007108BC" w:rsidRDefault="007108BC" w:rsidP="007108BC">
      <w:r w:rsidRPr="007108BC">
        <w:t>Click OK to confirm your changes. On each other modal, click OK to confirm your changes.</w:t>
      </w:r>
    </w:p>
    <w:p w14:paraId="52A40B86" w14:textId="77777777" w:rsidR="007108BC" w:rsidRPr="007108BC" w:rsidRDefault="007108BC" w:rsidP="007108BC">
      <w:r w:rsidRPr="007108BC">
        <w:t xml:space="preserve">To confirm that your PATH environment variable is correctly configured to find mongosh, open a command prompt and enter the mongosh --help command. </w:t>
      </w:r>
    </w:p>
    <w:p w14:paraId="7A5AF682" w14:textId="77777777" w:rsidR="007108BC" w:rsidRPr="007108BC" w:rsidRDefault="007108BC" w:rsidP="007108BC">
      <w:r w:rsidRPr="007108BC">
        <w:lastRenderedPageBreak/>
        <w:t>If your PATH is configured correctly, a list of valid commands displays.</w:t>
      </w:r>
    </w:p>
    <w:p w14:paraId="0EAFC979" w14:textId="77777777" w:rsidR="007108BC" w:rsidRPr="007108BC" w:rsidRDefault="007108BC" w:rsidP="007108BC"/>
    <w:p w14:paraId="08D0DE55" w14:textId="77777777" w:rsidR="007108BC" w:rsidRPr="007108BC" w:rsidRDefault="007108BC" w:rsidP="007108BC">
      <w:r w:rsidRPr="007108BC">
        <w:t>Step 4)Open mongo shell 4.0 from c:\programfiles\mongoDB\server\bin\mongod.exe</w:t>
      </w:r>
    </w:p>
    <w:p w14:paraId="4FEE1F45" w14:textId="77777777" w:rsidR="007108BC" w:rsidRPr="007108BC" w:rsidRDefault="007108BC" w:rsidP="007108BC"/>
    <w:p w14:paraId="7D328356" w14:textId="77777777" w:rsidR="007108BC" w:rsidRPr="007108BC" w:rsidRDefault="007108BC" w:rsidP="007108BC">
      <w:r w:rsidRPr="007108BC">
        <w:t>Step 5)Type the CRUD(CREATE READ UPDATE DELETE) COMMANDS GIVEN IN TEXT FILE.</w:t>
      </w:r>
    </w:p>
    <w:p w14:paraId="15E58251" w14:textId="77777777" w:rsidR="007108BC" w:rsidRPr="007108BC" w:rsidRDefault="007108BC" w:rsidP="007108BC">
      <w:pPr>
        <w:rPr>
          <w:b/>
          <w:bCs/>
        </w:rPr>
      </w:pPr>
    </w:p>
    <w:p w14:paraId="20C50B82" w14:textId="77777777" w:rsidR="007108BC" w:rsidRPr="007108BC" w:rsidRDefault="007108BC" w:rsidP="007108BC">
      <w:pPr>
        <w:rPr>
          <w:b/>
          <w:bCs/>
        </w:rPr>
      </w:pPr>
      <w:r w:rsidRPr="007108BC">
        <w:rPr>
          <w:b/>
          <w:bCs/>
        </w:rPr>
        <w:t>CRUD OPERATIONS</w:t>
      </w:r>
    </w:p>
    <w:p w14:paraId="425748E7" w14:textId="77777777" w:rsidR="007108BC" w:rsidRPr="007108BC" w:rsidRDefault="007108BC" w:rsidP="007108BC">
      <w:r w:rsidRPr="007108BC">
        <w:t xml:space="preserve"> db.createCollection("mylab")</w:t>
      </w:r>
    </w:p>
    <w:p w14:paraId="2994951E" w14:textId="77777777" w:rsidR="007108BC" w:rsidRPr="007108BC" w:rsidRDefault="007108BC" w:rsidP="007108BC">
      <w:r w:rsidRPr="007108BC">
        <w:t>{ "ok" : 1 }</w:t>
      </w:r>
    </w:p>
    <w:p w14:paraId="44297983" w14:textId="77777777" w:rsidR="007108BC" w:rsidRPr="007108BC" w:rsidRDefault="007108BC" w:rsidP="007108BC">
      <w:r w:rsidRPr="007108BC">
        <w:t>&gt; db.mylab.insertOne({item:"canvas",qty:100,tags:["cotton"],size:{h:28,w:35.5,uom:"cm"}})</w:t>
      </w:r>
    </w:p>
    <w:p w14:paraId="062779B9" w14:textId="77777777" w:rsidR="007108BC" w:rsidRPr="007108BC" w:rsidRDefault="007108BC" w:rsidP="007108BC">
      <w:r w:rsidRPr="007108BC">
        <w:t>{</w:t>
      </w:r>
    </w:p>
    <w:p w14:paraId="33756D99" w14:textId="77777777" w:rsidR="007108BC" w:rsidRPr="007108BC" w:rsidRDefault="007108BC" w:rsidP="007108BC">
      <w:r w:rsidRPr="007108BC">
        <w:t>"acknowledged" : true,</w:t>
      </w:r>
    </w:p>
    <w:p w14:paraId="3AFA53AF" w14:textId="77777777" w:rsidR="007108BC" w:rsidRPr="007108BC" w:rsidRDefault="007108BC" w:rsidP="007108BC">
      <w:r w:rsidRPr="007108BC">
        <w:t>"insertedId" : ObjectId("627d13acc73990c074e6397c")</w:t>
      </w:r>
    </w:p>
    <w:p w14:paraId="306936E5" w14:textId="77777777" w:rsidR="007108BC" w:rsidRPr="007108BC" w:rsidRDefault="007108BC" w:rsidP="007108BC">
      <w:r w:rsidRPr="007108BC">
        <w:t>}</w:t>
      </w:r>
    </w:p>
    <w:p w14:paraId="4F6BAC42" w14:textId="77777777" w:rsidR="007108BC" w:rsidRPr="007108BC" w:rsidRDefault="007108BC" w:rsidP="007108BC">
      <w:r w:rsidRPr="007108BC">
        <w:t>&gt; db.mylab.find({item:"canvas"})</w:t>
      </w:r>
    </w:p>
    <w:p w14:paraId="70BC3B3D" w14:textId="77777777" w:rsidR="007108BC" w:rsidRPr="007108BC" w:rsidRDefault="007108BC" w:rsidP="007108BC">
      <w:r w:rsidRPr="007108BC">
        <w:t>{ "_id" : ObjectId("627d13acc73990c074e6397c"), "item" : "canvas", "qty" : 100, "tags" : [ "cotton" ], "size" : { "h" : 28, "w" : 35.5, "uom" : "cm" } }</w:t>
      </w:r>
    </w:p>
    <w:p w14:paraId="00397625" w14:textId="77777777" w:rsidR="007108BC" w:rsidRPr="007108BC" w:rsidRDefault="007108BC" w:rsidP="007108BC">
      <w:r w:rsidRPr="007108BC">
        <w:t>&gt; db.mylab.insertMany([{item:"journal",qty:25,tags:["blank","red"],size:{h:14,w:21,uom:"cm"}},{item:"mat",qty:85,tags:["gray"],size:{h:27.9,w:35.5,uom:"cm"}},{item:"mousepad",qty:25,tags:["gel","blue"],size:{h:19,w:22.85,uom:"cm"}}])</w:t>
      </w:r>
    </w:p>
    <w:p w14:paraId="37761AF8" w14:textId="77777777" w:rsidR="007108BC" w:rsidRPr="007108BC" w:rsidRDefault="007108BC" w:rsidP="007108BC">
      <w:r w:rsidRPr="007108BC">
        <w:t>{</w:t>
      </w:r>
    </w:p>
    <w:p w14:paraId="48F57868" w14:textId="77777777" w:rsidR="007108BC" w:rsidRPr="007108BC" w:rsidRDefault="007108BC" w:rsidP="007108BC">
      <w:r w:rsidRPr="007108BC">
        <w:t>"acknowledged" : true,</w:t>
      </w:r>
    </w:p>
    <w:p w14:paraId="0C190D9E" w14:textId="77777777" w:rsidR="007108BC" w:rsidRPr="007108BC" w:rsidRDefault="007108BC" w:rsidP="007108BC">
      <w:r w:rsidRPr="007108BC">
        <w:t>"insertedIds" : [</w:t>
      </w:r>
    </w:p>
    <w:p w14:paraId="382C2617" w14:textId="77777777" w:rsidR="007108BC" w:rsidRPr="007108BC" w:rsidRDefault="007108BC" w:rsidP="007108BC">
      <w:r w:rsidRPr="007108BC">
        <w:lastRenderedPageBreak/>
        <w:t xml:space="preserve">                ObjectId("627d1598c73990c074e6397d"),</w:t>
      </w:r>
    </w:p>
    <w:p w14:paraId="10BE02F8" w14:textId="77777777" w:rsidR="007108BC" w:rsidRPr="007108BC" w:rsidRDefault="007108BC" w:rsidP="007108BC">
      <w:r w:rsidRPr="007108BC">
        <w:t xml:space="preserve">                ObjectId("627d1598c73990c074e6397e"),</w:t>
      </w:r>
    </w:p>
    <w:p w14:paraId="6484A9ED" w14:textId="77777777" w:rsidR="007108BC" w:rsidRPr="007108BC" w:rsidRDefault="007108BC" w:rsidP="007108BC">
      <w:r w:rsidRPr="007108BC">
        <w:t xml:space="preserve">                ObjectId("627d1598c73990c074e6397f")</w:t>
      </w:r>
    </w:p>
    <w:p w14:paraId="5077CE06" w14:textId="77777777" w:rsidR="007108BC" w:rsidRPr="007108BC" w:rsidRDefault="007108BC" w:rsidP="007108BC">
      <w:r w:rsidRPr="007108BC">
        <w:t xml:space="preserve">        ]</w:t>
      </w:r>
    </w:p>
    <w:p w14:paraId="1F27AFB9" w14:textId="77777777" w:rsidR="007108BC" w:rsidRPr="007108BC" w:rsidRDefault="007108BC" w:rsidP="007108BC">
      <w:r w:rsidRPr="007108BC">
        <w:t>}</w:t>
      </w:r>
    </w:p>
    <w:p w14:paraId="508D0321" w14:textId="77777777" w:rsidR="007108BC" w:rsidRPr="007108BC" w:rsidRDefault="007108BC" w:rsidP="007108BC">
      <w:r w:rsidRPr="007108BC">
        <w:t>&gt; db.mylab.find({},{item:1,qty:1})</w:t>
      </w:r>
    </w:p>
    <w:p w14:paraId="4CBDE84C" w14:textId="77777777" w:rsidR="007108BC" w:rsidRPr="007108BC" w:rsidRDefault="007108BC" w:rsidP="007108BC">
      <w:r w:rsidRPr="007108BC">
        <w:t>{ "_id" : ObjectId("627d13acc73990c074e6397c"), "item" : "canvas", "qty" : 100 }</w:t>
      </w:r>
    </w:p>
    <w:p w14:paraId="2C858740" w14:textId="77777777" w:rsidR="007108BC" w:rsidRPr="007108BC" w:rsidRDefault="007108BC" w:rsidP="007108BC">
      <w:r w:rsidRPr="007108BC">
        <w:t>{ "_id" : ObjectId("627d1598c73990c074e6397d"), "item" : "journal", "qty" : 25 }</w:t>
      </w:r>
    </w:p>
    <w:p w14:paraId="19A25B59" w14:textId="77777777" w:rsidR="007108BC" w:rsidRPr="007108BC" w:rsidRDefault="007108BC" w:rsidP="007108BC">
      <w:r w:rsidRPr="007108BC">
        <w:t>{ "_id" : ObjectId("627d1598c73990c074e6397e"), "item" : "mat", "qty" : 85 }</w:t>
      </w:r>
    </w:p>
    <w:p w14:paraId="0497288C" w14:textId="77777777" w:rsidR="007108BC" w:rsidRPr="007108BC" w:rsidRDefault="007108BC" w:rsidP="007108BC">
      <w:r w:rsidRPr="007108BC">
        <w:t>{ "_id" : ObjectId("627d1598c73990c074e6397f"), "item" : "mousepad", "qty" : 25 }</w:t>
      </w:r>
    </w:p>
    <w:p w14:paraId="35FB33B7" w14:textId="77777777" w:rsidR="007108BC" w:rsidRPr="007108BC" w:rsidRDefault="007108BC" w:rsidP="007108BC">
      <w:r w:rsidRPr="007108BC">
        <w:t>&gt; db.mylab.find({},{item:1,qty:1}).pretty()</w:t>
      </w:r>
    </w:p>
    <w:p w14:paraId="00FBB772" w14:textId="77777777" w:rsidR="007108BC" w:rsidRPr="007108BC" w:rsidRDefault="007108BC" w:rsidP="007108BC">
      <w:r w:rsidRPr="007108BC">
        <w:t>{</w:t>
      </w:r>
    </w:p>
    <w:p w14:paraId="53B93A39" w14:textId="77777777" w:rsidR="007108BC" w:rsidRPr="007108BC" w:rsidRDefault="007108BC" w:rsidP="007108BC">
      <w:r w:rsidRPr="007108BC">
        <w:t>"_id" : ObjectId("627d13acc73990c074e6397c"),</w:t>
      </w:r>
    </w:p>
    <w:p w14:paraId="03FB8430" w14:textId="77777777" w:rsidR="007108BC" w:rsidRPr="007108BC" w:rsidRDefault="007108BC" w:rsidP="007108BC">
      <w:r w:rsidRPr="007108BC">
        <w:t>"item" : "canvas",</w:t>
      </w:r>
    </w:p>
    <w:p w14:paraId="630ADE75" w14:textId="77777777" w:rsidR="007108BC" w:rsidRPr="007108BC" w:rsidRDefault="007108BC" w:rsidP="007108BC">
      <w:r w:rsidRPr="007108BC">
        <w:t>"qty" : 100</w:t>
      </w:r>
    </w:p>
    <w:p w14:paraId="3305111C" w14:textId="77777777" w:rsidR="007108BC" w:rsidRPr="007108BC" w:rsidRDefault="007108BC" w:rsidP="007108BC">
      <w:r w:rsidRPr="007108BC">
        <w:t>}</w:t>
      </w:r>
    </w:p>
    <w:p w14:paraId="646E3A82" w14:textId="77777777" w:rsidR="007108BC" w:rsidRPr="007108BC" w:rsidRDefault="007108BC" w:rsidP="007108BC">
      <w:r w:rsidRPr="007108BC">
        <w:t>{</w:t>
      </w:r>
    </w:p>
    <w:p w14:paraId="73C7772C" w14:textId="77777777" w:rsidR="007108BC" w:rsidRPr="007108BC" w:rsidRDefault="007108BC" w:rsidP="007108BC">
      <w:r w:rsidRPr="007108BC">
        <w:t>"_id" : ObjectId("627d1598c73990c074e6397d"),</w:t>
      </w:r>
    </w:p>
    <w:p w14:paraId="4633CD0B" w14:textId="77777777" w:rsidR="007108BC" w:rsidRPr="007108BC" w:rsidRDefault="007108BC" w:rsidP="007108BC">
      <w:r w:rsidRPr="007108BC">
        <w:t>"item" : "journal",</w:t>
      </w:r>
    </w:p>
    <w:p w14:paraId="4C4DF4CA" w14:textId="77777777" w:rsidR="007108BC" w:rsidRPr="007108BC" w:rsidRDefault="007108BC" w:rsidP="007108BC">
      <w:r w:rsidRPr="007108BC">
        <w:t>"qty" : 25</w:t>
      </w:r>
    </w:p>
    <w:p w14:paraId="65B4C265" w14:textId="77777777" w:rsidR="007108BC" w:rsidRPr="007108BC" w:rsidRDefault="007108BC" w:rsidP="007108BC">
      <w:r w:rsidRPr="007108BC">
        <w:t>}</w:t>
      </w:r>
    </w:p>
    <w:p w14:paraId="629294CD" w14:textId="77777777" w:rsidR="007108BC" w:rsidRPr="007108BC" w:rsidRDefault="007108BC" w:rsidP="007108BC">
      <w:r w:rsidRPr="007108BC">
        <w:t>{ "_id" : ObjectId("627d1598c73990c074e6397e"), "item" : "mat", "qty" : 85 }</w:t>
      </w:r>
    </w:p>
    <w:p w14:paraId="2C635CD5" w14:textId="77777777" w:rsidR="007108BC" w:rsidRPr="007108BC" w:rsidRDefault="007108BC" w:rsidP="007108BC">
      <w:r w:rsidRPr="007108BC">
        <w:t>{</w:t>
      </w:r>
    </w:p>
    <w:p w14:paraId="7AED217B" w14:textId="77777777" w:rsidR="007108BC" w:rsidRPr="007108BC" w:rsidRDefault="007108BC" w:rsidP="007108BC">
      <w:r w:rsidRPr="007108BC">
        <w:t>"_id" : ObjectId("627d1598c73990c074e6397f"),</w:t>
      </w:r>
    </w:p>
    <w:p w14:paraId="762A5E2C" w14:textId="77777777" w:rsidR="007108BC" w:rsidRPr="007108BC" w:rsidRDefault="007108BC" w:rsidP="007108BC">
      <w:r w:rsidRPr="007108BC">
        <w:t>"item" : "mousepad",</w:t>
      </w:r>
    </w:p>
    <w:p w14:paraId="526BACCD" w14:textId="77777777" w:rsidR="007108BC" w:rsidRPr="007108BC" w:rsidRDefault="007108BC" w:rsidP="007108BC">
      <w:r w:rsidRPr="007108BC">
        <w:lastRenderedPageBreak/>
        <w:t>"qty" : 25</w:t>
      </w:r>
    </w:p>
    <w:p w14:paraId="07D12731" w14:textId="77777777" w:rsidR="007108BC" w:rsidRPr="007108BC" w:rsidRDefault="007108BC" w:rsidP="007108BC">
      <w:r w:rsidRPr="007108BC">
        <w:t>}</w:t>
      </w:r>
    </w:p>
    <w:p w14:paraId="7DD939CB" w14:textId="77777777" w:rsidR="007108BC" w:rsidRPr="007108BC" w:rsidRDefault="007108BC" w:rsidP="007108BC">
      <w:r w:rsidRPr="007108BC">
        <w:t>&gt; db.mylab.find({item:"canvas"}).pretty().sort({item:-1})</w:t>
      </w:r>
    </w:p>
    <w:p w14:paraId="118B2D64" w14:textId="77777777" w:rsidR="007108BC" w:rsidRPr="007108BC" w:rsidRDefault="007108BC" w:rsidP="007108BC">
      <w:r w:rsidRPr="007108BC">
        <w:t>{</w:t>
      </w:r>
    </w:p>
    <w:p w14:paraId="2359068F" w14:textId="77777777" w:rsidR="007108BC" w:rsidRPr="007108BC" w:rsidRDefault="007108BC" w:rsidP="007108BC">
      <w:r w:rsidRPr="007108BC">
        <w:t>"_id" : ObjectId("627d13acc73990c074e6397c"),</w:t>
      </w:r>
    </w:p>
    <w:p w14:paraId="295D5C64" w14:textId="77777777" w:rsidR="007108BC" w:rsidRPr="007108BC" w:rsidRDefault="007108BC" w:rsidP="007108BC">
      <w:r w:rsidRPr="007108BC">
        <w:t>"item" : "canvas",</w:t>
      </w:r>
    </w:p>
    <w:p w14:paraId="7DAE23E5" w14:textId="77777777" w:rsidR="007108BC" w:rsidRPr="007108BC" w:rsidRDefault="007108BC" w:rsidP="007108BC">
      <w:r w:rsidRPr="007108BC">
        <w:t>"qty" : 100,</w:t>
      </w:r>
    </w:p>
    <w:p w14:paraId="1CA3F18B" w14:textId="77777777" w:rsidR="007108BC" w:rsidRPr="007108BC" w:rsidRDefault="007108BC" w:rsidP="007108BC">
      <w:r w:rsidRPr="007108BC">
        <w:t>"tags" : [</w:t>
      </w:r>
    </w:p>
    <w:p w14:paraId="587623F5" w14:textId="77777777" w:rsidR="007108BC" w:rsidRPr="007108BC" w:rsidRDefault="007108BC" w:rsidP="007108BC">
      <w:r w:rsidRPr="007108BC">
        <w:t>"cotton"</w:t>
      </w:r>
    </w:p>
    <w:p w14:paraId="474E4C43" w14:textId="77777777" w:rsidR="007108BC" w:rsidRPr="007108BC" w:rsidRDefault="007108BC" w:rsidP="007108BC">
      <w:r w:rsidRPr="007108BC">
        <w:t xml:space="preserve">        ],</w:t>
      </w:r>
    </w:p>
    <w:p w14:paraId="21D09383" w14:textId="77777777" w:rsidR="007108BC" w:rsidRPr="007108BC" w:rsidRDefault="007108BC" w:rsidP="007108BC">
      <w:r w:rsidRPr="007108BC">
        <w:t>"size" : {</w:t>
      </w:r>
    </w:p>
    <w:p w14:paraId="59B7D504" w14:textId="77777777" w:rsidR="007108BC" w:rsidRPr="007108BC" w:rsidRDefault="007108BC" w:rsidP="007108BC">
      <w:r w:rsidRPr="007108BC">
        <w:t>"h" : 28,</w:t>
      </w:r>
    </w:p>
    <w:p w14:paraId="7C73DEC7" w14:textId="77777777" w:rsidR="007108BC" w:rsidRPr="007108BC" w:rsidRDefault="007108BC" w:rsidP="007108BC">
      <w:r w:rsidRPr="007108BC">
        <w:t>"w" : 35.5,</w:t>
      </w:r>
    </w:p>
    <w:p w14:paraId="043680D1" w14:textId="77777777" w:rsidR="007108BC" w:rsidRPr="007108BC" w:rsidRDefault="007108BC" w:rsidP="007108BC">
      <w:r w:rsidRPr="007108BC">
        <w:t>"uom" : "cm"</w:t>
      </w:r>
    </w:p>
    <w:p w14:paraId="39F8839B" w14:textId="77777777" w:rsidR="007108BC" w:rsidRPr="007108BC" w:rsidRDefault="007108BC" w:rsidP="007108BC">
      <w:r w:rsidRPr="007108BC">
        <w:t xml:space="preserve">        }</w:t>
      </w:r>
    </w:p>
    <w:p w14:paraId="0DDD9532" w14:textId="77777777" w:rsidR="007108BC" w:rsidRPr="007108BC" w:rsidRDefault="007108BC" w:rsidP="007108BC">
      <w:r w:rsidRPr="007108BC">
        <w:t>}</w:t>
      </w:r>
    </w:p>
    <w:p w14:paraId="08B1685F" w14:textId="77777777" w:rsidR="007108BC" w:rsidRPr="007108BC" w:rsidRDefault="007108BC" w:rsidP="007108BC">
      <w:r w:rsidRPr="007108BC">
        <w:t>&gt; db.mylab.deleteOne({item:"journal"}</w:t>
      </w:r>
    </w:p>
    <w:p w14:paraId="18FDC9C0" w14:textId="77777777" w:rsidR="007108BC" w:rsidRPr="007108BC" w:rsidRDefault="007108BC" w:rsidP="007108BC">
      <w:r w:rsidRPr="007108BC">
        <w:t>...</w:t>
      </w:r>
    </w:p>
    <w:p w14:paraId="5B3177EE" w14:textId="77777777" w:rsidR="007108BC" w:rsidRPr="007108BC" w:rsidRDefault="007108BC" w:rsidP="007108BC">
      <w:r w:rsidRPr="007108BC">
        <w:t>...</w:t>
      </w:r>
    </w:p>
    <w:p w14:paraId="13D2D39C" w14:textId="77777777" w:rsidR="007108BC" w:rsidRPr="007108BC" w:rsidRDefault="007108BC" w:rsidP="007108BC">
      <w:r w:rsidRPr="007108BC">
        <w:t>&gt; db.mylab.find({},{item:1,qty:1}).pretty()</w:t>
      </w:r>
    </w:p>
    <w:p w14:paraId="1A0CBB9A" w14:textId="77777777" w:rsidR="007108BC" w:rsidRPr="007108BC" w:rsidRDefault="007108BC" w:rsidP="007108BC">
      <w:r w:rsidRPr="007108BC">
        <w:t>{</w:t>
      </w:r>
    </w:p>
    <w:p w14:paraId="7585B1B3" w14:textId="77777777" w:rsidR="007108BC" w:rsidRPr="007108BC" w:rsidRDefault="007108BC" w:rsidP="007108BC">
      <w:r w:rsidRPr="007108BC">
        <w:t>"_id" : ObjectId("627d13acc73990c074e6397c"),</w:t>
      </w:r>
    </w:p>
    <w:p w14:paraId="24FF070E" w14:textId="77777777" w:rsidR="007108BC" w:rsidRPr="007108BC" w:rsidRDefault="007108BC" w:rsidP="007108BC">
      <w:r w:rsidRPr="007108BC">
        <w:t>"item" : "canvas",</w:t>
      </w:r>
    </w:p>
    <w:p w14:paraId="66BE74A2" w14:textId="77777777" w:rsidR="007108BC" w:rsidRPr="007108BC" w:rsidRDefault="007108BC" w:rsidP="007108BC">
      <w:r w:rsidRPr="007108BC">
        <w:t>"qty" : 100</w:t>
      </w:r>
    </w:p>
    <w:p w14:paraId="338D4ECF" w14:textId="77777777" w:rsidR="007108BC" w:rsidRPr="007108BC" w:rsidRDefault="007108BC" w:rsidP="007108BC">
      <w:r w:rsidRPr="007108BC">
        <w:t>}</w:t>
      </w:r>
    </w:p>
    <w:p w14:paraId="4F151A83" w14:textId="77777777" w:rsidR="007108BC" w:rsidRPr="007108BC" w:rsidRDefault="007108BC" w:rsidP="007108BC">
      <w:r w:rsidRPr="007108BC">
        <w:lastRenderedPageBreak/>
        <w:t>{</w:t>
      </w:r>
    </w:p>
    <w:p w14:paraId="77A70015" w14:textId="77777777" w:rsidR="007108BC" w:rsidRPr="007108BC" w:rsidRDefault="007108BC" w:rsidP="007108BC">
      <w:r w:rsidRPr="007108BC">
        <w:t>"_id" : ObjectId("627d1598c73990c074e6397d"),</w:t>
      </w:r>
    </w:p>
    <w:p w14:paraId="5CBB266E" w14:textId="77777777" w:rsidR="007108BC" w:rsidRPr="007108BC" w:rsidRDefault="007108BC" w:rsidP="007108BC">
      <w:r w:rsidRPr="007108BC">
        <w:t>"item" : "journal",</w:t>
      </w:r>
    </w:p>
    <w:p w14:paraId="12BE2D18" w14:textId="77777777" w:rsidR="007108BC" w:rsidRPr="007108BC" w:rsidRDefault="007108BC" w:rsidP="007108BC">
      <w:r w:rsidRPr="007108BC">
        <w:t>"qty" : 25</w:t>
      </w:r>
    </w:p>
    <w:p w14:paraId="24D4B11C" w14:textId="77777777" w:rsidR="007108BC" w:rsidRPr="007108BC" w:rsidRDefault="007108BC" w:rsidP="007108BC">
      <w:r w:rsidRPr="007108BC">
        <w:t>}</w:t>
      </w:r>
    </w:p>
    <w:p w14:paraId="0E9B4C47" w14:textId="77777777" w:rsidR="007108BC" w:rsidRPr="007108BC" w:rsidRDefault="007108BC" w:rsidP="007108BC">
      <w:r w:rsidRPr="007108BC">
        <w:t>{ "_id" : ObjectId("627d1598c73990c074e6397e"), "item" : "mat", "qty" : 85 }</w:t>
      </w:r>
    </w:p>
    <w:p w14:paraId="76C9EFBE" w14:textId="77777777" w:rsidR="007108BC" w:rsidRPr="007108BC" w:rsidRDefault="007108BC" w:rsidP="007108BC">
      <w:r w:rsidRPr="007108BC">
        <w:t>{</w:t>
      </w:r>
    </w:p>
    <w:p w14:paraId="3BFF55D1" w14:textId="77777777" w:rsidR="007108BC" w:rsidRPr="007108BC" w:rsidRDefault="007108BC" w:rsidP="007108BC">
      <w:r w:rsidRPr="007108BC">
        <w:t>"_id" : ObjectId("627d1598c73990c074e6397f"),"item" : "mousepad","qty" : 25}</w:t>
      </w:r>
    </w:p>
    <w:p w14:paraId="4D8C0E43" w14:textId="77777777" w:rsidR="007108BC" w:rsidRPr="007108BC" w:rsidRDefault="007108BC" w:rsidP="007108BC">
      <w:pPr>
        <w:rPr>
          <w:b/>
          <w:bCs/>
        </w:rPr>
      </w:pPr>
    </w:p>
    <w:p w14:paraId="110C0A4B" w14:textId="77777777" w:rsidR="007108BC" w:rsidRPr="007108BC" w:rsidRDefault="007108BC" w:rsidP="007108BC">
      <w:pPr>
        <w:rPr>
          <w:b/>
          <w:bCs/>
        </w:rPr>
      </w:pPr>
      <w:r w:rsidRPr="007108BC">
        <w:rPr>
          <w:b/>
          <w:bCs/>
        </w:rPr>
        <w:t>Result:</w:t>
      </w:r>
    </w:p>
    <w:p w14:paraId="588C8B13" w14:textId="15F38C95" w:rsidR="00056BDE" w:rsidRDefault="007108BC" w:rsidP="007108BC">
      <w:r w:rsidRPr="007108BC">
        <w:t>The implementation of CRUD operations like creating, inserting, finding and removing operations using MongoDB is successfully executed</w:t>
      </w:r>
    </w:p>
    <w:p w14:paraId="054BD3B9" w14:textId="77777777" w:rsidR="007108BC" w:rsidRDefault="007108BC" w:rsidP="007108BC"/>
    <w:p w14:paraId="07B28352" w14:textId="77777777" w:rsidR="007108BC" w:rsidRDefault="007108BC" w:rsidP="007108BC"/>
    <w:p w14:paraId="3C8FFB41" w14:textId="77777777" w:rsidR="007108BC" w:rsidRDefault="007108BC" w:rsidP="007108BC"/>
    <w:p w14:paraId="69A8325D" w14:textId="77777777" w:rsidR="007108BC" w:rsidRDefault="007108BC" w:rsidP="007108BC"/>
    <w:p w14:paraId="61F361A7" w14:textId="110D1853" w:rsidR="007108BC" w:rsidRDefault="007108BC" w:rsidP="007108BC"/>
    <w:p w14:paraId="3E6AF0FC" w14:textId="77777777" w:rsidR="007108BC" w:rsidRDefault="007108BC">
      <w:pPr>
        <w:spacing w:after="0" w:line="240" w:lineRule="auto"/>
      </w:pPr>
      <w:r>
        <w:br w:type="page"/>
      </w:r>
    </w:p>
    <w:p w14:paraId="1C900356" w14:textId="77777777" w:rsidR="00FC3E31" w:rsidRPr="00FC3E31" w:rsidRDefault="00FC3E31" w:rsidP="00FC3E31">
      <w:pPr>
        <w:rPr>
          <w:b/>
          <w:bCs/>
        </w:rPr>
      </w:pPr>
      <w:r w:rsidRPr="00FC3E31">
        <w:rPr>
          <w:b/>
          <w:bCs/>
        </w:rPr>
        <w:lastRenderedPageBreak/>
        <w:t>TASK 11- CRUD OPERATIONS IN GRAPH DATABASES</w:t>
      </w:r>
    </w:p>
    <w:p w14:paraId="5BDCB044" w14:textId="77777777" w:rsidR="00FC3E31" w:rsidRPr="00FC3E31" w:rsidRDefault="00FC3E31" w:rsidP="00FC3E31"/>
    <w:p w14:paraId="3C62F91E" w14:textId="77777777" w:rsidR="00FC3E31" w:rsidRPr="00FC3E31" w:rsidRDefault="00FC3E31" w:rsidP="00FC3E31">
      <w:pPr>
        <w:rPr>
          <w:b/>
          <w:bCs/>
        </w:rPr>
      </w:pPr>
      <w:r w:rsidRPr="00FC3E31">
        <w:rPr>
          <w:b/>
          <w:bCs/>
        </w:rPr>
        <w:t>AIM:</w:t>
      </w:r>
    </w:p>
    <w:p w14:paraId="3BFBDAA0" w14:textId="77777777" w:rsidR="00FC3E31" w:rsidRPr="00FC3E31" w:rsidRDefault="00FC3E31" w:rsidP="00FC3E31">
      <w:r w:rsidRPr="00FC3E31">
        <w:t>To perform CRUD operations like creating, inserting, querying, finding, deleting operations on graph spaces.</w:t>
      </w:r>
    </w:p>
    <w:p w14:paraId="47FF0716" w14:textId="77777777" w:rsidR="00FC3E31" w:rsidRPr="00FC3E31" w:rsidRDefault="00FC3E31" w:rsidP="00FC3E31">
      <w:pPr>
        <w:rPr>
          <w:b/>
          <w:bCs/>
        </w:rPr>
      </w:pPr>
    </w:p>
    <w:p w14:paraId="1DBFC477" w14:textId="77777777" w:rsidR="00FC3E31" w:rsidRPr="00FC3E31" w:rsidRDefault="00FC3E31" w:rsidP="00FC3E31">
      <w:pPr>
        <w:numPr>
          <w:ilvl w:val="0"/>
          <w:numId w:val="20"/>
        </w:numPr>
        <w:tabs>
          <w:tab w:val="clear" w:pos="420"/>
        </w:tabs>
        <w:rPr>
          <w:b/>
          <w:bCs/>
        </w:rPr>
      </w:pPr>
      <w:r w:rsidRPr="00FC3E31">
        <w:rPr>
          <w:b/>
          <w:bCs/>
        </w:rPr>
        <w:t>Create Node with Properties</w:t>
      </w:r>
    </w:p>
    <w:p w14:paraId="60E0CB2A" w14:textId="77777777" w:rsidR="00FC3E31" w:rsidRPr="00FC3E31" w:rsidRDefault="00FC3E31" w:rsidP="00FC3E31">
      <w:r w:rsidRPr="00FC3E31">
        <w:t xml:space="preserve">Properties are the key-value pairs using which a node stores data. You can create a node with properties </w:t>
      </w:r>
      <w:r w:rsidRPr="00FC3E31">
        <w:tab/>
        <w:t>using the CREATE clause. You need to specify these properties separated by commas within the flower braces “{ }”.</w:t>
      </w:r>
    </w:p>
    <w:p w14:paraId="2ADF0478" w14:textId="77777777" w:rsidR="00FC3E31" w:rsidRPr="00FC3E31" w:rsidRDefault="00FC3E31" w:rsidP="00FC3E31">
      <w:pPr>
        <w:rPr>
          <w:b/>
          <w:bCs/>
        </w:rPr>
      </w:pPr>
    </w:p>
    <w:p w14:paraId="48BB2CE3" w14:textId="77777777" w:rsidR="00FC3E31" w:rsidRPr="00FC3E31" w:rsidRDefault="00FC3E31" w:rsidP="00FC3E31">
      <w:pPr>
        <w:rPr>
          <w:b/>
          <w:bCs/>
        </w:rPr>
      </w:pPr>
      <w:r w:rsidRPr="00FC3E31">
        <w:rPr>
          <w:b/>
          <w:bCs/>
        </w:rPr>
        <w:t>Syntax</w:t>
      </w:r>
    </w:p>
    <w:p w14:paraId="4FB5CA45" w14:textId="77777777" w:rsidR="00FC3E31" w:rsidRPr="00FC3E31" w:rsidRDefault="00FC3E31" w:rsidP="00FC3E31">
      <w:r w:rsidRPr="00FC3E31">
        <w:t>Following is the syntax to create a node with properties.</w:t>
      </w:r>
    </w:p>
    <w:p w14:paraId="0C1D8FB0" w14:textId="77777777" w:rsidR="00FC3E31" w:rsidRPr="00FC3E31" w:rsidRDefault="00FC3E31" w:rsidP="00FC3E31">
      <w:r w:rsidRPr="00FC3E31">
        <w:t xml:space="preserve">CREATE (node:label { key1: value, key2: value, . . . . . . . . .  }) </w:t>
      </w:r>
    </w:p>
    <w:p w14:paraId="651E0583" w14:textId="77777777" w:rsidR="00FC3E31" w:rsidRPr="00FC3E31" w:rsidRDefault="00FC3E31" w:rsidP="00FC3E31">
      <w:pPr>
        <w:rPr>
          <w:b/>
          <w:bCs/>
        </w:rPr>
      </w:pPr>
    </w:p>
    <w:p w14:paraId="4BC663BB" w14:textId="77777777" w:rsidR="00FC3E31" w:rsidRPr="00FC3E31" w:rsidRDefault="00FC3E31" w:rsidP="00FC3E31">
      <w:pPr>
        <w:numPr>
          <w:ilvl w:val="0"/>
          <w:numId w:val="20"/>
        </w:numPr>
        <w:tabs>
          <w:tab w:val="clear" w:pos="420"/>
        </w:tabs>
        <w:rPr>
          <w:b/>
          <w:bCs/>
        </w:rPr>
      </w:pPr>
      <w:r w:rsidRPr="00FC3E31">
        <w:rPr>
          <w:b/>
          <w:bCs/>
        </w:rPr>
        <w:t>Returning the Created Node</w:t>
      </w:r>
    </w:p>
    <w:p w14:paraId="14ECE16A" w14:textId="77777777" w:rsidR="00FC3E31" w:rsidRPr="00FC3E31" w:rsidRDefault="00FC3E31" w:rsidP="00FC3E31">
      <w:r w:rsidRPr="00FC3E31">
        <w:t>To verify the creation of the node, type and execute the following query in the dollar prompt.</w:t>
      </w:r>
    </w:p>
    <w:p w14:paraId="5E90693C" w14:textId="77777777" w:rsidR="00FC3E31" w:rsidRPr="00FC3E31" w:rsidRDefault="00FC3E31" w:rsidP="00FC3E31">
      <w:r w:rsidRPr="00FC3E31">
        <w:t xml:space="preserve">MATCH (n) RETURN n </w:t>
      </w:r>
    </w:p>
    <w:p w14:paraId="652218CF" w14:textId="77777777" w:rsidR="00FC3E31" w:rsidRPr="00FC3E31" w:rsidRDefault="00FC3E31" w:rsidP="00FC3E31"/>
    <w:p w14:paraId="681E9A42" w14:textId="77777777" w:rsidR="00FC3E31" w:rsidRPr="00FC3E31" w:rsidRDefault="00FC3E31" w:rsidP="00FC3E31">
      <w:pPr>
        <w:numPr>
          <w:ilvl w:val="0"/>
          <w:numId w:val="20"/>
        </w:numPr>
        <w:tabs>
          <w:tab w:val="clear" w:pos="420"/>
        </w:tabs>
        <w:rPr>
          <w:b/>
          <w:bCs/>
        </w:rPr>
      </w:pPr>
      <w:r w:rsidRPr="00FC3E31">
        <w:rPr>
          <w:b/>
          <w:bCs/>
        </w:rPr>
        <w:t>Creating Relationships</w:t>
      </w:r>
    </w:p>
    <w:p w14:paraId="7910C6BE" w14:textId="77777777" w:rsidR="00FC3E31" w:rsidRPr="00FC3E31" w:rsidRDefault="00FC3E31" w:rsidP="00FC3E31">
      <w:r w:rsidRPr="00FC3E31">
        <w:t xml:space="preserve">We can create a relationship using the CREATE clause. We will specify relationship within the square </w:t>
      </w:r>
      <w:r w:rsidRPr="00FC3E31">
        <w:tab/>
        <w:t xml:space="preserve">braces “[ ]” depending on the direction of the relationship it is placed between hyphen “ - ” and arrow “ → ” </w:t>
      </w:r>
      <w:r w:rsidRPr="00FC3E31">
        <w:tab/>
        <w:t>as shown in the following syntax.</w:t>
      </w:r>
    </w:p>
    <w:p w14:paraId="13A54F07" w14:textId="77777777" w:rsidR="00FC3E31" w:rsidRPr="00FC3E31" w:rsidRDefault="00FC3E31" w:rsidP="00FC3E31">
      <w:pPr>
        <w:rPr>
          <w:b/>
          <w:bCs/>
        </w:rPr>
      </w:pPr>
    </w:p>
    <w:p w14:paraId="47D57784" w14:textId="77777777" w:rsidR="00FC3E31" w:rsidRPr="00FC3E31" w:rsidRDefault="00FC3E31" w:rsidP="00FC3E31">
      <w:r w:rsidRPr="00FC3E31">
        <w:rPr>
          <w:b/>
          <w:bCs/>
        </w:rPr>
        <w:t>Syntax</w:t>
      </w:r>
    </w:p>
    <w:p w14:paraId="6356D0BA" w14:textId="77777777" w:rsidR="00FC3E31" w:rsidRPr="00FC3E31" w:rsidRDefault="00FC3E31" w:rsidP="00FC3E31">
      <w:r w:rsidRPr="00FC3E31">
        <w:t>Following is the syntax to create a relationship using the CREATE clause.</w:t>
      </w:r>
    </w:p>
    <w:p w14:paraId="14925E3E" w14:textId="77777777" w:rsidR="00FC3E31" w:rsidRPr="00FC3E31" w:rsidRDefault="00FC3E31" w:rsidP="00FC3E31">
      <w:r w:rsidRPr="00FC3E31">
        <w:lastRenderedPageBreak/>
        <w:t xml:space="preserve">CREATE (node1)-[:RelationshipType]-&gt;(node2) </w:t>
      </w:r>
    </w:p>
    <w:p w14:paraId="4E362EDD" w14:textId="77777777" w:rsidR="00FC3E31" w:rsidRPr="00FC3E31" w:rsidRDefault="00FC3E31" w:rsidP="00FC3E31"/>
    <w:p w14:paraId="0FB0B2EC" w14:textId="77777777" w:rsidR="00FC3E31" w:rsidRPr="00FC3E31" w:rsidRDefault="00FC3E31" w:rsidP="00FC3E31">
      <w:pPr>
        <w:numPr>
          <w:ilvl w:val="0"/>
          <w:numId w:val="20"/>
        </w:numPr>
        <w:tabs>
          <w:tab w:val="clear" w:pos="420"/>
        </w:tabs>
        <w:rPr>
          <w:b/>
          <w:bCs/>
        </w:rPr>
      </w:pPr>
      <w:r w:rsidRPr="00FC3E31">
        <w:rPr>
          <w:b/>
          <w:bCs/>
        </w:rPr>
        <w:t>Creating a Relationship Between the Existing Nodes</w:t>
      </w:r>
    </w:p>
    <w:p w14:paraId="08CCCB06" w14:textId="77777777" w:rsidR="00FC3E31" w:rsidRPr="00FC3E31" w:rsidRDefault="00FC3E31" w:rsidP="00FC3E31">
      <w:r w:rsidRPr="00FC3E31">
        <w:t>You can also create a relationship between the existing nodes using the MATCH clause.</w:t>
      </w:r>
    </w:p>
    <w:p w14:paraId="33955D01" w14:textId="77777777" w:rsidR="00FC3E31" w:rsidRPr="00FC3E31" w:rsidRDefault="00FC3E31" w:rsidP="00FC3E31">
      <w:pPr>
        <w:rPr>
          <w:b/>
          <w:bCs/>
        </w:rPr>
      </w:pPr>
    </w:p>
    <w:p w14:paraId="041DAF35" w14:textId="77777777" w:rsidR="00FC3E31" w:rsidRPr="00FC3E31" w:rsidRDefault="00FC3E31" w:rsidP="00FC3E31">
      <w:pPr>
        <w:rPr>
          <w:b/>
          <w:bCs/>
        </w:rPr>
      </w:pPr>
      <w:r w:rsidRPr="00FC3E31">
        <w:rPr>
          <w:b/>
          <w:bCs/>
        </w:rPr>
        <w:t>Syntax</w:t>
      </w:r>
    </w:p>
    <w:p w14:paraId="01D72E71" w14:textId="77777777" w:rsidR="00FC3E31" w:rsidRPr="00FC3E31" w:rsidRDefault="00FC3E31" w:rsidP="00FC3E31">
      <w:r w:rsidRPr="00FC3E31">
        <w:t>Following is the syntax to create a relationship using the MATCH clause.</w:t>
      </w:r>
    </w:p>
    <w:p w14:paraId="371D62A5" w14:textId="77777777" w:rsidR="00FC3E31" w:rsidRPr="00FC3E31" w:rsidRDefault="00FC3E31" w:rsidP="00FC3E31">
      <w:r w:rsidRPr="00FC3E31">
        <w:tab/>
        <w:t xml:space="preserve">MATCH (a:LabeofNode1), (b:LabeofNode2) </w:t>
      </w:r>
    </w:p>
    <w:p w14:paraId="7D5E1341" w14:textId="77777777" w:rsidR="00FC3E31" w:rsidRPr="00FC3E31" w:rsidRDefault="00FC3E31" w:rsidP="00FC3E31">
      <w:r w:rsidRPr="00FC3E31">
        <w:tab/>
        <w:t xml:space="preserve"> WHERE a.name = "nameofnode1" AND b.name = " nameofnode2"</w:t>
      </w:r>
    </w:p>
    <w:p w14:paraId="1D15A81D" w14:textId="77777777" w:rsidR="00FC3E31" w:rsidRPr="00FC3E31" w:rsidRDefault="00FC3E31" w:rsidP="00FC3E31">
      <w:r w:rsidRPr="00FC3E31">
        <w:tab/>
        <w:t xml:space="preserve">CREATE (a)-[: Relation]-&gt;(b) </w:t>
      </w:r>
    </w:p>
    <w:p w14:paraId="62DF31FB" w14:textId="77777777" w:rsidR="00FC3E31" w:rsidRPr="00FC3E31" w:rsidRDefault="00FC3E31" w:rsidP="00FC3E31">
      <w:r w:rsidRPr="00FC3E31">
        <w:tab/>
        <w:t xml:space="preserve">RETURN a,b </w:t>
      </w:r>
    </w:p>
    <w:p w14:paraId="278D5508" w14:textId="77777777" w:rsidR="00FC3E31" w:rsidRPr="00FC3E31" w:rsidRDefault="00FC3E31" w:rsidP="00FC3E31"/>
    <w:p w14:paraId="7403EE7E" w14:textId="77777777" w:rsidR="00FC3E31" w:rsidRPr="00FC3E31" w:rsidRDefault="00FC3E31" w:rsidP="00FC3E31">
      <w:pPr>
        <w:numPr>
          <w:ilvl w:val="0"/>
          <w:numId w:val="20"/>
        </w:numPr>
        <w:tabs>
          <w:tab w:val="clear" w:pos="420"/>
        </w:tabs>
        <w:rPr>
          <w:b/>
          <w:bCs/>
        </w:rPr>
      </w:pPr>
      <w:r w:rsidRPr="00FC3E31">
        <w:rPr>
          <w:b/>
          <w:bCs/>
        </w:rPr>
        <w:t>Deleting a Particular Node</w:t>
      </w:r>
    </w:p>
    <w:p w14:paraId="55E148C4" w14:textId="77777777" w:rsidR="00FC3E31" w:rsidRPr="00FC3E31" w:rsidRDefault="00FC3E31" w:rsidP="00FC3E31">
      <w:r w:rsidRPr="00FC3E31">
        <w:t>To delete a particular node, you need to specify the details of the node in the place of “n” in the above query.</w:t>
      </w:r>
    </w:p>
    <w:p w14:paraId="3EB15DBF" w14:textId="77777777" w:rsidR="00FC3E31" w:rsidRPr="00FC3E31" w:rsidRDefault="00FC3E31" w:rsidP="00FC3E31">
      <w:pPr>
        <w:rPr>
          <w:b/>
          <w:bCs/>
        </w:rPr>
      </w:pPr>
    </w:p>
    <w:p w14:paraId="35663A5C" w14:textId="77777777" w:rsidR="00FC3E31" w:rsidRPr="00FC3E31" w:rsidRDefault="00FC3E31" w:rsidP="00FC3E31">
      <w:pPr>
        <w:rPr>
          <w:b/>
          <w:bCs/>
        </w:rPr>
      </w:pPr>
      <w:r w:rsidRPr="00FC3E31">
        <w:rPr>
          <w:b/>
          <w:bCs/>
        </w:rPr>
        <w:t>Syntax</w:t>
      </w:r>
    </w:p>
    <w:p w14:paraId="2DD9AA53" w14:textId="77777777" w:rsidR="00FC3E31" w:rsidRPr="00FC3E31" w:rsidRDefault="00FC3E31" w:rsidP="00FC3E31">
      <w:r w:rsidRPr="00FC3E31">
        <w:t>Following is the syntax to delete a particular node from Neo4j using the DELETE clause.</w:t>
      </w:r>
    </w:p>
    <w:p w14:paraId="1267EFE5" w14:textId="77777777" w:rsidR="00FC3E31" w:rsidRPr="00FC3E31" w:rsidRDefault="00FC3E31" w:rsidP="00FC3E31">
      <w:r w:rsidRPr="00FC3E31">
        <w:tab/>
        <w:t xml:space="preserve">MATCH (node:label {properties . . . . . . . . . .  }) </w:t>
      </w:r>
    </w:p>
    <w:p w14:paraId="386AF171" w14:textId="77777777" w:rsidR="00FC3E31" w:rsidRPr="00FC3E31" w:rsidRDefault="00FC3E31" w:rsidP="00FC3E31">
      <w:r w:rsidRPr="00FC3E31">
        <w:tab/>
        <w:t>DETACH DELETE node</w:t>
      </w:r>
    </w:p>
    <w:p w14:paraId="79BD604D" w14:textId="77777777" w:rsidR="00FC3E31" w:rsidRPr="00FC3E31" w:rsidRDefault="00FC3E31" w:rsidP="00FC3E31">
      <w:pPr>
        <w:rPr>
          <w:b/>
          <w:bCs/>
        </w:rPr>
      </w:pPr>
    </w:p>
    <w:p w14:paraId="71246B85" w14:textId="77777777" w:rsidR="00FC3E31" w:rsidRPr="00FC3E31" w:rsidRDefault="00FC3E31" w:rsidP="00FC3E31">
      <w:pPr>
        <w:rPr>
          <w:b/>
          <w:bCs/>
        </w:rPr>
      </w:pPr>
      <w:r w:rsidRPr="00FC3E31">
        <w:rPr>
          <w:b/>
          <w:bCs/>
        </w:rPr>
        <w:t>Create a graph database for student course registration, create student and dept node and insert values of properties.</w:t>
      </w:r>
    </w:p>
    <w:p w14:paraId="1D3DCFC5" w14:textId="77777777" w:rsidR="00FC3E31" w:rsidRPr="00FC3E31" w:rsidRDefault="00FC3E31" w:rsidP="00FC3E31"/>
    <w:p w14:paraId="6758752E" w14:textId="77777777" w:rsidR="00FC3E31" w:rsidRPr="00FC3E31" w:rsidRDefault="00FC3E31" w:rsidP="00FC3E31">
      <w:r w:rsidRPr="00FC3E31">
        <w:lastRenderedPageBreak/>
        <w:t>create(n:student{Sid: "VTU14500", </w:t>
      </w:r>
    </w:p>
    <w:p w14:paraId="479463E4" w14:textId="77777777" w:rsidR="00FC3E31" w:rsidRPr="00FC3E31" w:rsidRDefault="00FC3E31" w:rsidP="00FC3E31">
      <w:r w:rsidRPr="00FC3E31">
        <w:t>Sname:"John",</w:t>
      </w:r>
    </w:p>
    <w:p w14:paraId="22C8F72C" w14:textId="77777777" w:rsidR="00FC3E31" w:rsidRPr="00FC3E31" w:rsidRDefault="00FC3E31" w:rsidP="00FC3E31">
      <w:r w:rsidRPr="00FC3E31">
        <w:t>deptname:"CSE" }</w:t>
      </w:r>
    </w:p>
    <w:p w14:paraId="12BF288E" w14:textId="77777777" w:rsidR="00FC3E31" w:rsidRPr="00FC3E31" w:rsidRDefault="00FC3E31" w:rsidP="00FC3E31">
      <w:r w:rsidRPr="00FC3E31">
        <w:t>)</w:t>
      </w:r>
    </w:p>
    <w:p w14:paraId="4A8393B2" w14:textId="77777777" w:rsidR="00FC3E31" w:rsidRPr="00FC3E31" w:rsidRDefault="00FC3E31" w:rsidP="00FC3E31">
      <w:pPr>
        <w:rPr>
          <w:b/>
          <w:bCs/>
        </w:rPr>
      </w:pPr>
      <w:r w:rsidRPr="00FC3E31">
        <w:rPr>
          <w:b/>
          <w:bCs/>
        </w:rPr>
        <w:t>OUTPUT</w:t>
      </w:r>
    </w:p>
    <w:p w14:paraId="34C5F1C6" w14:textId="77777777" w:rsidR="00FC3E31" w:rsidRPr="00FC3E31" w:rsidRDefault="00FC3E31" w:rsidP="00FC3E31">
      <w:r w:rsidRPr="00FC3E31">
        <w:t>Added 1 label, created 1 node, set 3 properties, completed after 232 ms.</w:t>
      </w:r>
    </w:p>
    <w:p w14:paraId="28D9182A" w14:textId="77777777" w:rsidR="00FC3E31" w:rsidRPr="00FC3E31" w:rsidRDefault="00FC3E31" w:rsidP="00FC3E31"/>
    <w:p w14:paraId="2B80D7EE" w14:textId="77777777" w:rsidR="00FC3E31" w:rsidRPr="00FC3E31" w:rsidRDefault="00FC3E31" w:rsidP="00FC3E31">
      <w:r w:rsidRPr="00FC3E31">
        <w:t xml:space="preserve">Create(n:student {Sid: "VTU14501", </w:t>
      </w:r>
    </w:p>
    <w:p w14:paraId="08E882AE" w14:textId="77777777" w:rsidR="00FC3E31" w:rsidRPr="00FC3E31" w:rsidRDefault="00FC3E31" w:rsidP="00FC3E31">
      <w:r w:rsidRPr="00FC3E31">
        <w:t>Sname:"Dharsana",</w:t>
      </w:r>
    </w:p>
    <w:p w14:paraId="5AEA100C" w14:textId="77777777" w:rsidR="00FC3E31" w:rsidRPr="00FC3E31" w:rsidRDefault="00FC3E31" w:rsidP="00FC3E31">
      <w:r w:rsidRPr="00FC3E31">
        <w:t>deptname:"EEE"})</w:t>
      </w:r>
    </w:p>
    <w:p w14:paraId="60767719" w14:textId="77777777" w:rsidR="00FC3E31" w:rsidRPr="00FC3E31" w:rsidRDefault="00FC3E31" w:rsidP="00FC3E31"/>
    <w:p w14:paraId="3BC3D2A6" w14:textId="77777777" w:rsidR="00FC3E31" w:rsidRPr="00FC3E31" w:rsidRDefault="00FC3E31" w:rsidP="00FC3E31">
      <w:pPr>
        <w:rPr>
          <w:b/>
          <w:bCs/>
        </w:rPr>
      </w:pPr>
      <w:r w:rsidRPr="00FC3E31">
        <w:rPr>
          <w:b/>
          <w:bCs/>
        </w:rPr>
        <w:t>OUTPUT</w:t>
      </w:r>
    </w:p>
    <w:p w14:paraId="6274F89A" w14:textId="77777777" w:rsidR="00FC3E31" w:rsidRPr="00FC3E31" w:rsidRDefault="00FC3E31" w:rsidP="00FC3E31">
      <w:r w:rsidRPr="00FC3E31">
        <w:t>Added 1 label, created 1 node, set 3 properties, completed after 16 ms.</w:t>
      </w:r>
    </w:p>
    <w:p w14:paraId="3C722508" w14:textId="77777777" w:rsidR="00FC3E31" w:rsidRPr="00FC3E31" w:rsidRDefault="00FC3E31" w:rsidP="00FC3E31"/>
    <w:p w14:paraId="02036BC4" w14:textId="77777777" w:rsidR="00FC3E31" w:rsidRPr="00FC3E31" w:rsidRDefault="00FC3E31" w:rsidP="00FC3E31">
      <w:r w:rsidRPr="00FC3E31">
        <w:t xml:space="preserve">Create(w:student { Sid: "VTU14502", </w:t>
      </w:r>
    </w:p>
    <w:p w14:paraId="5849F918" w14:textId="77777777" w:rsidR="00FC3E31" w:rsidRPr="00FC3E31" w:rsidRDefault="00FC3E31" w:rsidP="00FC3E31">
      <w:r w:rsidRPr="00FC3E31">
        <w:t>Sname:"vijay",</w:t>
      </w:r>
    </w:p>
    <w:p w14:paraId="28E60515" w14:textId="77777777" w:rsidR="00FC3E31" w:rsidRPr="00FC3E31" w:rsidRDefault="00FC3E31" w:rsidP="00FC3E31">
      <w:r w:rsidRPr="00FC3E31">
        <w:t>deptname:"CSE"</w:t>
      </w:r>
    </w:p>
    <w:p w14:paraId="1B5DCEAC" w14:textId="77777777" w:rsidR="00FC3E31" w:rsidRPr="00FC3E31" w:rsidRDefault="00FC3E31" w:rsidP="00FC3E31">
      <w:r w:rsidRPr="00FC3E31">
        <w:t>})</w:t>
      </w:r>
    </w:p>
    <w:p w14:paraId="78CE605E" w14:textId="77777777" w:rsidR="00FC3E31" w:rsidRPr="00FC3E31" w:rsidRDefault="00FC3E31" w:rsidP="00FC3E31"/>
    <w:p w14:paraId="2053E5B8" w14:textId="77777777" w:rsidR="00FC3E31" w:rsidRPr="00FC3E31" w:rsidRDefault="00FC3E31" w:rsidP="00FC3E31">
      <w:pPr>
        <w:rPr>
          <w:b/>
          <w:bCs/>
        </w:rPr>
      </w:pPr>
      <w:r w:rsidRPr="00FC3E31">
        <w:rPr>
          <w:b/>
          <w:bCs/>
        </w:rPr>
        <w:t>OUTPUT</w:t>
      </w:r>
    </w:p>
    <w:p w14:paraId="4DA08927" w14:textId="77777777" w:rsidR="00FC3E31" w:rsidRPr="00FC3E31" w:rsidRDefault="00FC3E31" w:rsidP="00FC3E31">
      <w:r w:rsidRPr="00FC3E31">
        <w:t>Added 1 label, created 1 node, set 3 properties, completed after 12 ms.</w:t>
      </w:r>
    </w:p>
    <w:p w14:paraId="22BA77AF" w14:textId="77777777" w:rsidR="00FC3E31" w:rsidRPr="00FC3E31" w:rsidRDefault="00FC3E31" w:rsidP="00FC3E31"/>
    <w:p w14:paraId="668E383C" w14:textId="77777777" w:rsidR="00FC3E31" w:rsidRPr="00FC3E31" w:rsidRDefault="00FC3E31" w:rsidP="00FC3E31">
      <w:r w:rsidRPr="00FC3E31">
        <w:t>Create(n:dept{deptname:"cse",deptid:"d001"})</w:t>
      </w:r>
    </w:p>
    <w:p w14:paraId="79103075" w14:textId="77777777" w:rsidR="00FC3E31" w:rsidRPr="00FC3E31" w:rsidRDefault="00FC3E31" w:rsidP="00FC3E31">
      <w:pPr>
        <w:rPr>
          <w:b/>
          <w:bCs/>
        </w:rPr>
      </w:pPr>
    </w:p>
    <w:p w14:paraId="7D1FF076" w14:textId="77777777" w:rsidR="00FC3E31" w:rsidRPr="00FC3E31" w:rsidRDefault="00FC3E31" w:rsidP="00FC3E31">
      <w:pPr>
        <w:rPr>
          <w:b/>
          <w:bCs/>
        </w:rPr>
      </w:pPr>
      <w:r w:rsidRPr="00FC3E31">
        <w:rPr>
          <w:b/>
          <w:bCs/>
        </w:rPr>
        <w:t>OUTPUT:</w:t>
      </w:r>
    </w:p>
    <w:p w14:paraId="4D58D7BA" w14:textId="77777777" w:rsidR="00FC3E31" w:rsidRPr="00FC3E31" w:rsidRDefault="00FC3E31" w:rsidP="00FC3E31">
      <w:r w:rsidRPr="00FC3E31">
        <w:lastRenderedPageBreak/>
        <w:t>Added 1 label, created 1 node, set 2 properties, completed after 72 ms.</w:t>
      </w:r>
    </w:p>
    <w:p w14:paraId="6458D3F5" w14:textId="77777777" w:rsidR="00FC3E31" w:rsidRPr="00FC3E31" w:rsidRDefault="00FC3E31" w:rsidP="00FC3E31"/>
    <w:p w14:paraId="3EC85298" w14:textId="77777777" w:rsidR="00FC3E31" w:rsidRPr="00FC3E31" w:rsidRDefault="00FC3E31" w:rsidP="00FC3E31">
      <w:pPr>
        <w:rPr>
          <w:b/>
          <w:bCs/>
        </w:rPr>
      </w:pPr>
      <w:r w:rsidRPr="00FC3E31">
        <w:rPr>
          <w:b/>
          <w:bCs/>
        </w:rPr>
        <w:t>Select all the nodes in your database using match command</w:t>
      </w:r>
    </w:p>
    <w:p w14:paraId="26155CF9" w14:textId="77777777" w:rsidR="00FC3E31" w:rsidRPr="00FC3E31" w:rsidRDefault="00FC3E31" w:rsidP="00FC3E31">
      <w:pPr>
        <w:rPr>
          <w:b/>
          <w:bCs/>
        </w:rPr>
      </w:pPr>
    </w:p>
    <w:p w14:paraId="1C9C8870" w14:textId="77777777" w:rsidR="00FC3E31" w:rsidRPr="00FC3E31" w:rsidRDefault="00FC3E31" w:rsidP="00FC3E31">
      <w:pPr>
        <w:numPr>
          <w:ilvl w:val="0"/>
          <w:numId w:val="21"/>
        </w:numPr>
        <w:tabs>
          <w:tab w:val="clear" w:pos="420"/>
        </w:tabs>
        <w:rPr>
          <w:b/>
          <w:bCs/>
        </w:rPr>
      </w:pPr>
      <w:r w:rsidRPr="00FC3E31">
        <w:rPr>
          <w:b/>
          <w:bCs/>
        </w:rPr>
        <w:t>match(n) return(n)</w:t>
      </w:r>
    </w:p>
    <w:p w14:paraId="3C2AEB35" w14:textId="77777777" w:rsidR="00FC3E31" w:rsidRPr="00FC3E31" w:rsidRDefault="00FC3E31" w:rsidP="00FC3E31">
      <w:pPr>
        <w:rPr>
          <w:b/>
          <w:bCs/>
        </w:rPr>
      </w:pPr>
    </w:p>
    <w:p w14:paraId="558E24C6" w14:textId="77777777" w:rsidR="00FC3E31" w:rsidRPr="00FC3E31" w:rsidRDefault="00FC3E31" w:rsidP="00FC3E31">
      <w:pPr>
        <w:rPr>
          <w:b/>
          <w:bCs/>
        </w:rPr>
      </w:pPr>
      <w:r w:rsidRPr="00FC3E31">
        <w:rPr>
          <w:b/>
          <w:bCs/>
        </w:rPr>
        <w:t>OUTPUT</w:t>
      </w:r>
    </w:p>
    <w:p w14:paraId="49259593" w14:textId="6213A852" w:rsidR="00FC3E31" w:rsidRPr="00FC3E31" w:rsidRDefault="00FC3E31" w:rsidP="00FC3E31">
      <w:r w:rsidRPr="00FC3E31">
        <w:rPr>
          <w:noProof/>
          <w:lang w:val="en-IN" w:eastAsia="en-IN"/>
        </w:rPr>
        <w:drawing>
          <wp:inline distT="0" distB="0" distL="0" distR="0" wp14:anchorId="6918CFCD" wp14:editId="02B27BBB">
            <wp:extent cx="5486400" cy="3216275"/>
            <wp:effectExtent l="0" t="0" r="0" b="3175"/>
            <wp:docPr id="9607977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9770" name="Picture 1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216275"/>
                    </a:xfrm>
                    <a:prstGeom prst="rect">
                      <a:avLst/>
                    </a:prstGeom>
                    <a:noFill/>
                    <a:ln>
                      <a:noFill/>
                    </a:ln>
                  </pic:spPr>
                </pic:pic>
              </a:graphicData>
            </a:graphic>
          </wp:inline>
        </w:drawing>
      </w:r>
    </w:p>
    <w:p w14:paraId="41E7F37B" w14:textId="77777777" w:rsidR="00FC3E31" w:rsidRPr="00FC3E31" w:rsidRDefault="00FC3E31" w:rsidP="00FC3E31"/>
    <w:p w14:paraId="7A748FAB" w14:textId="77777777" w:rsidR="00FC3E31" w:rsidRPr="00FC3E31" w:rsidRDefault="00FC3E31" w:rsidP="00FC3E31"/>
    <w:p w14:paraId="64B89917" w14:textId="77777777" w:rsidR="00FC3E31" w:rsidRPr="00FC3E31" w:rsidRDefault="00FC3E31" w:rsidP="00FC3E31">
      <w:pPr>
        <w:numPr>
          <w:ilvl w:val="0"/>
          <w:numId w:val="21"/>
        </w:numPr>
        <w:tabs>
          <w:tab w:val="clear" w:pos="420"/>
        </w:tabs>
        <w:rPr>
          <w:b/>
          <w:bCs/>
        </w:rPr>
      </w:pPr>
      <w:r w:rsidRPr="00FC3E31">
        <w:rPr>
          <w:b/>
          <w:bCs/>
        </w:rPr>
        <w:t>match(n:student) return(n)</w:t>
      </w:r>
    </w:p>
    <w:p w14:paraId="18D5FEDE" w14:textId="77777777" w:rsidR="00FC3E31" w:rsidRPr="00FC3E31" w:rsidRDefault="00FC3E31" w:rsidP="00FC3E31">
      <w:pPr>
        <w:rPr>
          <w:b/>
          <w:bCs/>
        </w:rPr>
      </w:pPr>
    </w:p>
    <w:p w14:paraId="649F599F" w14:textId="77777777" w:rsidR="00FC3E31" w:rsidRPr="00FC3E31" w:rsidRDefault="00FC3E31" w:rsidP="00FC3E31">
      <w:pPr>
        <w:rPr>
          <w:b/>
          <w:bCs/>
        </w:rPr>
      </w:pPr>
      <w:r w:rsidRPr="00FC3E31">
        <w:rPr>
          <w:b/>
          <w:bCs/>
        </w:rPr>
        <w:t>OUTPUT:</w:t>
      </w:r>
    </w:p>
    <w:p w14:paraId="503E13D5" w14:textId="77777777" w:rsidR="00FC3E31" w:rsidRPr="00FC3E31" w:rsidRDefault="00FC3E31" w:rsidP="00FC3E31"/>
    <w:p w14:paraId="788BC1DE" w14:textId="5AF125B6" w:rsidR="00FC3E31" w:rsidRPr="00FC3E31" w:rsidRDefault="00FC3E31" w:rsidP="00FC3E31">
      <w:r w:rsidRPr="00FC3E31">
        <w:rPr>
          <w:noProof/>
          <w:lang w:val="en-IN" w:eastAsia="en-IN"/>
        </w:rPr>
        <w:lastRenderedPageBreak/>
        <w:drawing>
          <wp:inline distT="0" distB="0" distL="0" distR="0" wp14:anchorId="77E8EA19" wp14:editId="14417034">
            <wp:extent cx="4655820" cy="2286000"/>
            <wp:effectExtent l="0" t="0" r="0" b="0"/>
            <wp:docPr id="129661504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15049" name="Picture 13"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5820" cy="2286000"/>
                    </a:xfrm>
                    <a:prstGeom prst="rect">
                      <a:avLst/>
                    </a:prstGeom>
                    <a:noFill/>
                    <a:ln>
                      <a:noFill/>
                    </a:ln>
                  </pic:spPr>
                </pic:pic>
              </a:graphicData>
            </a:graphic>
          </wp:inline>
        </w:drawing>
      </w:r>
    </w:p>
    <w:p w14:paraId="24996CA4" w14:textId="77777777" w:rsidR="00FC3E31" w:rsidRPr="00FC3E31" w:rsidRDefault="00FC3E31" w:rsidP="00FC3E31"/>
    <w:p w14:paraId="2CE9A752" w14:textId="77777777" w:rsidR="00FC3E31" w:rsidRPr="00FC3E31" w:rsidRDefault="00FC3E31" w:rsidP="00FC3E31">
      <w:pPr>
        <w:numPr>
          <w:ilvl w:val="0"/>
          <w:numId w:val="22"/>
        </w:numPr>
        <w:tabs>
          <w:tab w:val="clear" w:pos="425"/>
        </w:tabs>
      </w:pPr>
      <w:r w:rsidRPr="00FC3E31">
        <w:rPr>
          <w:b/>
          <w:bCs/>
        </w:rPr>
        <w:t xml:space="preserve">Create relationship between student and cse </w:t>
      </w:r>
      <w:r w:rsidRPr="00FC3E31">
        <w:t>.</w:t>
      </w:r>
    </w:p>
    <w:p w14:paraId="1AC4C32B" w14:textId="77777777" w:rsidR="00FC3E31" w:rsidRPr="00FC3E31" w:rsidRDefault="00FC3E31" w:rsidP="00FC3E31"/>
    <w:p w14:paraId="097FFBF3" w14:textId="77777777" w:rsidR="00FC3E31" w:rsidRPr="00FC3E31" w:rsidRDefault="00FC3E31" w:rsidP="00FC3E31">
      <w:r w:rsidRPr="00FC3E31">
        <w:t>MATCH(s:student),(d:dept) WHERE s.Sname ='vijay' AND d.deptname='cse'</w:t>
      </w:r>
    </w:p>
    <w:p w14:paraId="0DF15D04" w14:textId="77777777" w:rsidR="00FC3E31" w:rsidRPr="00FC3E31" w:rsidRDefault="00FC3E31" w:rsidP="00FC3E31">
      <w:r w:rsidRPr="00FC3E31">
        <w:t>CREATE(s)-[st:STUDIED_AT]-&gt;(d)</w:t>
      </w:r>
    </w:p>
    <w:p w14:paraId="7F8A1DB8" w14:textId="77777777" w:rsidR="00FC3E31" w:rsidRPr="00FC3E31" w:rsidRDefault="00FC3E31" w:rsidP="00FC3E31">
      <w:r w:rsidRPr="00FC3E31">
        <w:t>return s,d</w:t>
      </w:r>
    </w:p>
    <w:p w14:paraId="70A30FAE" w14:textId="77777777" w:rsidR="00FC3E31" w:rsidRPr="00FC3E31" w:rsidRDefault="00FC3E31" w:rsidP="00FC3E31"/>
    <w:p w14:paraId="3A9D7F85" w14:textId="77777777" w:rsidR="00FC3E31" w:rsidRPr="00FC3E31" w:rsidRDefault="00FC3E31" w:rsidP="00FC3E31">
      <w:pPr>
        <w:rPr>
          <w:b/>
          <w:bCs/>
        </w:rPr>
      </w:pPr>
    </w:p>
    <w:p w14:paraId="4731EE27" w14:textId="77777777" w:rsidR="00FC3E31" w:rsidRPr="00FC3E31" w:rsidRDefault="00FC3E31" w:rsidP="00FC3E31">
      <w:pPr>
        <w:rPr>
          <w:b/>
          <w:bCs/>
        </w:rPr>
      </w:pPr>
      <w:r w:rsidRPr="00FC3E31">
        <w:rPr>
          <w:b/>
          <w:bCs/>
        </w:rPr>
        <w:t>OUTPUT:</w:t>
      </w:r>
    </w:p>
    <w:p w14:paraId="618A2A07" w14:textId="68234AC2" w:rsidR="00FC3E31" w:rsidRPr="00FC3E31" w:rsidRDefault="00FC3E31" w:rsidP="00FC3E31">
      <w:r w:rsidRPr="00FC3E31">
        <w:rPr>
          <w:noProof/>
          <w:lang w:val="en-IN" w:eastAsia="en-IN"/>
        </w:rPr>
        <w:lastRenderedPageBreak/>
        <w:drawing>
          <wp:inline distT="0" distB="0" distL="0" distR="0" wp14:anchorId="3D69C03C" wp14:editId="2D7A485F">
            <wp:extent cx="5486400" cy="3370580"/>
            <wp:effectExtent l="0" t="0" r="0" b="1270"/>
            <wp:docPr id="205036112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61126" name="Picture 12"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370580"/>
                    </a:xfrm>
                    <a:prstGeom prst="rect">
                      <a:avLst/>
                    </a:prstGeom>
                    <a:noFill/>
                    <a:ln>
                      <a:noFill/>
                    </a:ln>
                  </pic:spPr>
                </pic:pic>
              </a:graphicData>
            </a:graphic>
          </wp:inline>
        </w:drawing>
      </w:r>
    </w:p>
    <w:p w14:paraId="0C7B42E9" w14:textId="77777777" w:rsidR="00FC3E31" w:rsidRPr="00FC3E31" w:rsidRDefault="00FC3E31" w:rsidP="00FC3E31"/>
    <w:p w14:paraId="6FC29B7D" w14:textId="77777777" w:rsidR="00FC3E31" w:rsidRPr="00FC3E31" w:rsidRDefault="00FC3E31" w:rsidP="00FC3E31">
      <w:r w:rsidRPr="00FC3E31">
        <w:t>MATCH(s:student),(d:dept) WHERE s.Sname ='John' AND d.deptname='cse'</w:t>
      </w:r>
    </w:p>
    <w:p w14:paraId="17D4091E" w14:textId="77777777" w:rsidR="00FC3E31" w:rsidRPr="00FC3E31" w:rsidRDefault="00FC3E31" w:rsidP="00FC3E31">
      <w:r w:rsidRPr="00FC3E31">
        <w:t>CREATE(s)-[st:STUDIED_AT]-&gt;(d)</w:t>
      </w:r>
    </w:p>
    <w:p w14:paraId="3C6E7D5E" w14:textId="77777777" w:rsidR="00FC3E31" w:rsidRPr="00FC3E31" w:rsidRDefault="00FC3E31" w:rsidP="00FC3E31">
      <w:r w:rsidRPr="00FC3E31">
        <w:t>return s,d</w:t>
      </w:r>
    </w:p>
    <w:p w14:paraId="75CC6533" w14:textId="77777777" w:rsidR="00FC3E31" w:rsidRPr="00FC3E31" w:rsidRDefault="00FC3E31" w:rsidP="00FC3E31"/>
    <w:p w14:paraId="3D533E81" w14:textId="77777777" w:rsidR="00FC3E31" w:rsidRPr="00FC3E31" w:rsidRDefault="00FC3E31" w:rsidP="00FC3E31">
      <w:r w:rsidRPr="00FC3E31">
        <w:t>OUTPUT:</w:t>
      </w:r>
    </w:p>
    <w:p w14:paraId="3D91A0C6" w14:textId="77777777" w:rsidR="00FC3E31" w:rsidRPr="00FC3E31" w:rsidRDefault="00FC3E31" w:rsidP="00FC3E31"/>
    <w:p w14:paraId="16D19177" w14:textId="6752F1CE" w:rsidR="00FC3E31" w:rsidRPr="00FC3E31" w:rsidRDefault="00FC3E31" w:rsidP="00FC3E31">
      <w:r w:rsidRPr="00FC3E31">
        <w:rPr>
          <w:noProof/>
          <w:lang w:val="en-IN" w:eastAsia="en-IN"/>
        </w:rPr>
        <w:drawing>
          <wp:inline distT="0" distB="0" distL="0" distR="0" wp14:anchorId="1D00A114" wp14:editId="473727F2">
            <wp:extent cx="4899660" cy="1592580"/>
            <wp:effectExtent l="0" t="0" r="0" b="7620"/>
            <wp:docPr id="1370456912"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56912" name="Picture 11"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99660" cy="1592580"/>
                    </a:xfrm>
                    <a:prstGeom prst="rect">
                      <a:avLst/>
                    </a:prstGeom>
                    <a:noFill/>
                    <a:ln>
                      <a:noFill/>
                    </a:ln>
                  </pic:spPr>
                </pic:pic>
              </a:graphicData>
            </a:graphic>
          </wp:inline>
        </w:drawing>
      </w:r>
    </w:p>
    <w:p w14:paraId="00C64B4A" w14:textId="77777777" w:rsidR="00FC3E31" w:rsidRPr="00FC3E31" w:rsidRDefault="00FC3E31" w:rsidP="00FC3E31"/>
    <w:p w14:paraId="52430D2E" w14:textId="77777777" w:rsidR="00FC3E31" w:rsidRPr="00FC3E31" w:rsidRDefault="00FC3E31" w:rsidP="00FC3E31">
      <w:pPr>
        <w:rPr>
          <w:b/>
          <w:bCs/>
        </w:rPr>
      </w:pPr>
      <w:r w:rsidRPr="00FC3E31">
        <w:rPr>
          <w:b/>
          <w:bCs/>
        </w:rPr>
        <w:t>match(n) return(n)</w:t>
      </w:r>
    </w:p>
    <w:p w14:paraId="715D797F" w14:textId="3CB5AA67" w:rsidR="00FC3E31" w:rsidRPr="00FC3E31" w:rsidRDefault="00FC3E31" w:rsidP="00FC3E31">
      <w:r w:rsidRPr="00FC3E31">
        <w:rPr>
          <w:noProof/>
          <w:lang w:val="en-IN" w:eastAsia="en-IN"/>
        </w:rPr>
        <w:lastRenderedPageBreak/>
        <w:drawing>
          <wp:inline distT="0" distB="0" distL="0" distR="0" wp14:anchorId="3C304998" wp14:editId="2A045B0A">
            <wp:extent cx="5486400" cy="3752215"/>
            <wp:effectExtent l="0" t="0" r="0" b="635"/>
            <wp:docPr id="132415502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55021" name="Picture 10"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752215"/>
                    </a:xfrm>
                    <a:prstGeom prst="rect">
                      <a:avLst/>
                    </a:prstGeom>
                    <a:noFill/>
                    <a:ln>
                      <a:noFill/>
                    </a:ln>
                  </pic:spPr>
                </pic:pic>
              </a:graphicData>
            </a:graphic>
          </wp:inline>
        </w:drawing>
      </w:r>
    </w:p>
    <w:p w14:paraId="2A0AF5FF" w14:textId="77777777" w:rsidR="00FC3E31" w:rsidRPr="00FC3E31" w:rsidRDefault="00FC3E31" w:rsidP="00FC3E31"/>
    <w:p w14:paraId="018C1108" w14:textId="77777777" w:rsidR="00FC3E31" w:rsidRPr="00FC3E31" w:rsidRDefault="00FC3E31" w:rsidP="00FC3E31"/>
    <w:p w14:paraId="757607C4" w14:textId="77777777" w:rsidR="00FC3E31" w:rsidRPr="00FC3E31" w:rsidRDefault="00FC3E31" w:rsidP="00FC3E31">
      <w:pPr>
        <w:numPr>
          <w:ilvl w:val="0"/>
          <w:numId w:val="22"/>
        </w:numPr>
        <w:tabs>
          <w:tab w:val="clear" w:pos="425"/>
        </w:tabs>
        <w:rPr>
          <w:b/>
          <w:bCs/>
        </w:rPr>
      </w:pPr>
      <w:r w:rsidRPr="00FC3E31">
        <w:rPr>
          <w:b/>
          <w:bCs/>
        </w:rPr>
        <w:t>Delete a node from student</w:t>
      </w:r>
    </w:p>
    <w:p w14:paraId="4C14DC52" w14:textId="77777777" w:rsidR="00FC3E31" w:rsidRPr="00FC3E31" w:rsidRDefault="00FC3E31" w:rsidP="00FC3E31"/>
    <w:p w14:paraId="57550D61" w14:textId="77777777" w:rsidR="00FC3E31" w:rsidRPr="00FC3E31" w:rsidRDefault="00FC3E31" w:rsidP="00FC3E31">
      <w:r w:rsidRPr="00FC3E31">
        <w:t>match(n:student{Sname:'Dharsana'}) DELETE(n)</w:t>
      </w:r>
    </w:p>
    <w:p w14:paraId="74EF2909" w14:textId="77777777" w:rsidR="00FC3E31" w:rsidRPr="00FC3E31" w:rsidRDefault="00FC3E31" w:rsidP="00FC3E31"/>
    <w:p w14:paraId="16064691" w14:textId="77777777" w:rsidR="00FC3E31" w:rsidRPr="00FC3E31" w:rsidRDefault="00FC3E31" w:rsidP="00FC3E31"/>
    <w:p w14:paraId="09CDEBBE" w14:textId="77777777" w:rsidR="00FC3E31" w:rsidRPr="00FC3E31" w:rsidRDefault="00FC3E31" w:rsidP="00FC3E31">
      <w:pPr>
        <w:rPr>
          <w:b/>
          <w:bCs/>
        </w:rPr>
      </w:pPr>
      <w:r w:rsidRPr="00FC3E31">
        <w:rPr>
          <w:b/>
          <w:bCs/>
        </w:rPr>
        <w:t>OUTPUT:</w:t>
      </w:r>
    </w:p>
    <w:p w14:paraId="3BD97AF1" w14:textId="77777777" w:rsidR="00FC3E31" w:rsidRPr="00FC3E31" w:rsidRDefault="00FC3E31" w:rsidP="00FC3E31">
      <w:r w:rsidRPr="00FC3E31">
        <w:t>Deleted 1 node, complaeted after 10834 ms.</w:t>
      </w:r>
      <w:r w:rsidRPr="00FC3E31">
        <w:br/>
      </w:r>
    </w:p>
    <w:p w14:paraId="214E3BC1" w14:textId="518EC0B9" w:rsidR="00FC3E31" w:rsidRPr="00FC3E31" w:rsidRDefault="00FC3E31" w:rsidP="00FC3E31">
      <w:r w:rsidRPr="00FC3E31">
        <w:rPr>
          <w:noProof/>
          <w:lang w:val="en-IN" w:eastAsia="en-IN"/>
        </w:rPr>
        <w:lastRenderedPageBreak/>
        <w:drawing>
          <wp:inline distT="0" distB="0" distL="0" distR="0" wp14:anchorId="23841114" wp14:editId="0425463C">
            <wp:extent cx="5486400" cy="2750185"/>
            <wp:effectExtent l="0" t="0" r="0" b="0"/>
            <wp:docPr id="4876795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7952" name="Picture 9"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750185"/>
                    </a:xfrm>
                    <a:prstGeom prst="rect">
                      <a:avLst/>
                    </a:prstGeom>
                    <a:noFill/>
                    <a:ln>
                      <a:noFill/>
                    </a:ln>
                  </pic:spPr>
                </pic:pic>
              </a:graphicData>
            </a:graphic>
          </wp:inline>
        </w:drawing>
      </w:r>
    </w:p>
    <w:p w14:paraId="51572A89" w14:textId="77777777" w:rsidR="00FC3E31" w:rsidRPr="00FC3E31" w:rsidRDefault="00FC3E31" w:rsidP="00FC3E31"/>
    <w:p w14:paraId="1807B84B" w14:textId="77777777" w:rsidR="00FC3E31" w:rsidRPr="00FC3E31" w:rsidRDefault="00FC3E31" w:rsidP="00FC3E31"/>
    <w:p w14:paraId="7B35C5A6" w14:textId="77777777" w:rsidR="00FC3E31" w:rsidRPr="00FC3E31" w:rsidRDefault="00FC3E31" w:rsidP="00FC3E31">
      <w:pPr>
        <w:rPr>
          <w:b/>
          <w:bCs/>
        </w:rPr>
      </w:pPr>
      <w:r w:rsidRPr="00FC3E31">
        <w:rPr>
          <w:b/>
          <w:bCs/>
        </w:rPr>
        <w:t>Result</w:t>
      </w:r>
    </w:p>
    <w:p w14:paraId="58EC582E" w14:textId="3A051B2C" w:rsidR="00626C80" w:rsidRDefault="00FC3E31" w:rsidP="00FC3E31">
      <w:r w:rsidRPr="00FC3E31">
        <w:t xml:space="preserve">The implementation of CRUD operations like creating, inserting, finding and removing operations using GraphDB is successfully executed. </w:t>
      </w:r>
    </w:p>
    <w:p w14:paraId="70F03163" w14:textId="77777777" w:rsidR="00626C80" w:rsidRDefault="00626C80">
      <w:pPr>
        <w:spacing w:after="0" w:line="240" w:lineRule="auto"/>
      </w:pPr>
      <w:r>
        <w:br w:type="page"/>
      </w:r>
    </w:p>
    <w:p w14:paraId="27C6F3B9" w14:textId="4BD086D5" w:rsidR="00626C80" w:rsidRPr="00626C80" w:rsidRDefault="00050F4E" w:rsidP="00626C80">
      <w:pPr>
        <w:rPr>
          <w:b/>
        </w:rPr>
      </w:pPr>
      <w:r w:rsidRPr="00626C80">
        <w:rPr>
          <w:noProof/>
          <w:lang w:val="en-IN" w:eastAsia="en-IN"/>
        </w:rPr>
        <w:lastRenderedPageBreak/>
        <w:drawing>
          <wp:anchor distT="0" distB="0" distL="114300" distR="114300" simplePos="0" relativeHeight="251655168" behindDoc="0" locked="0" layoutInCell="1" allowOverlap="1" wp14:anchorId="77CF3516" wp14:editId="3F3C66D9">
            <wp:simplePos x="0" y="0"/>
            <wp:positionH relativeFrom="column">
              <wp:posOffset>-795655</wp:posOffset>
            </wp:positionH>
            <wp:positionV relativeFrom="paragraph">
              <wp:posOffset>346075</wp:posOffset>
            </wp:positionV>
            <wp:extent cx="680085" cy="614045"/>
            <wp:effectExtent l="0" t="0" r="5715" b="0"/>
            <wp:wrapNone/>
            <wp:docPr id="2145910427" name="Picture 64" descr="A blue shield with gold text and a plus and a pl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10427" name="Picture 64" descr="A blue shield with gold text and a plus and a plu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0085" cy="614045"/>
                    </a:xfrm>
                    <a:prstGeom prst="rect">
                      <a:avLst/>
                    </a:prstGeom>
                    <a:noFill/>
                  </pic:spPr>
                </pic:pic>
              </a:graphicData>
            </a:graphic>
            <wp14:sizeRelH relativeFrom="page">
              <wp14:pctWidth>0</wp14:pctWidth>
            </wp14:sizeRelH>
            <wp14:sizeRelV relativeFrom="page">
              <wp14:pctHeight>0</wp14:pctHeight>
            </wp14:sizeRelV>
          </wp:anchor>
        </w:drawing>
      </w:r>
      <w:r w:rsidR="00626C80" w:rsidRPr="00626C80">
        <w:rPr>
          <w:b/>
        </w:rPr>
        <w:t>Vel Tech Rangarajan Dr. Sagunthala R&amp;D Institute of Science and Technology</w:t>
      </w:r>
    </w:p>
    <w:p w14:paraId="1680B6E8" w14:textId="0106D434" w:rsidR="00626C80" w:rsidRPr="00626C80" w:rsidRDefault="00050F4E" w:rsidP="00626C80">
      <w:pPr>
        <w:rPr>
          <w:b/>
        </w:rPr>
      </w:pPr>
      <w:r w:rsidRPr="00626C80">
        <w:rPr>
          <w:noProof/>
          <w:lang w:val="en-IN" w:eastAsia="en-IN"/>
        </w:rPr>
        <w:drawing>
          <wp:anchor distT="0" distB="0" distL="114300" distR="114300" simplePos="0" relativeHeight="251656192" behindDoc="0" locked="0" layoutInCell="1" allowOverlap="1" wp14:anchorId="63348B9F" wp14:editId="11D6D0A0">
            <wp:simplePos x="0" y="0"/>
            <wp:positionH relativeFrom="column">
              <wp:posOffset>5158740</wp:posOffset>
            </wp:positionH>
            <wp:positionV relativeFrom="paragraph">
              <wp:posOffset>47625</wp:posOffset>
            </wp:positionV>
            <wp:extent cx="848360" cy="558800"/>
            <wp:effectExtent l="0" t="0" r="8890" b="0"/>
            <wp:wrapNone/>
            <wp:docPr id="2109363714" name="Picture 63"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63714" name="Picture 63" descr="A blue sign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8360" cy="558800"/>
                    </a:xfrm>
                    <a:prstGeom prst="rect">
                      <a:avLst/>
                    </a:prstGeom>
                    <a:noFill/>
                  </pic:spPr>
                </pic:pic>
              </a:graphicData>
            </a:graphic>
            <wp14:sizeRelH relativeFrom="page">
              <wp14:pctWidth>0</wp14:pctWidth>
            </wp14:sizeRelH>
            <wp14:sizeRelV relativeFrom="page">
              <wp14:pctHeight>0</wp14:pctHeight>
            </wp14:sizeRelV>
          </wp:anchor>
        </w:drawing>
      </w:r>
      <w:r w:rsidR="00626C80" w:rsidRPr="00626C80">
        <w:rPr>
          <w:b/>
        </w:rPr>
        <w:t xml:space="preserve"> (Deemed to be University Estd. u/s 3 of UGC Act, 1956)</w:t>
      </w:r>
    </w:p>
    <w:p w14:paraId="62F5ACAF" w14:textId="147FAC6F" w:rsidR="00626C80" w:rsidRPr="00626C80" w:rsidRDefault="00626C80" w:rsidP="00626C80">
      <w:pPr>
        <w:rPr>
          <w:b/>
        </w:rPr>
      </w:pPr>
      <w:r w:rsidRPr="00626C80">
        <w:rPr>
          <w:b/>
        </w:rPr>
        <w:t>School of Computing</w:t>
      </w:r>
    </w:p>
    <w:p w14:paraId="05EE9D94" w14:textId="77777777" w:rsidR="00626C80" w:rsidRPr="00626C80" w:rsidRDefault="00626C80" w:rsidP="00626C80">
      <w:r w:rsidRPr="00626C80">
        <w:rPr>
          <w:b/>
        </w:rPr>
        <w:t>B.Tech. – Computer Science and Engineering</w:t>
      </w:r>
    </w:p>
    <w:p w14:paraId="2E1FEEBD" w14:textId="06C6255E" w:rsidR="00626C80" w:rsidRPr="00626C80" w:rsidRDefault="00626C80" w:rsidP="00626C80">
      <w:r w:rsidRPr="00626C80">
        <w:rPr>
          <w:noProof/>
          <w:lang w:val="en-IN" w:eastAsia="en-IN"/>
        </w:rPr>
        <mc:AlternateContent>
          <mc:Choice Requires="wps">
            <w:drawing>
              <wp:anchor distT="0" distB="0" distL="114300" distR="114300" simplePos="0" relativeHeight="251657216" behindDoc="0" locked="0" layoutInCell="1" allowOverlap="1" wp14:anchorId="71DD2BB3" wp14:editId="12920493">
                <wp:simplePos x="0" y="0"/>
                <wp:positionH relativeFrom="column">
                  <wp:posOffset>2131060</wp:posOffset>
                </wp:positionH>
                <wp:positionV relativeFrom="paragraph">
                  <wp:posOffset>62230</wp:posOffset>
                </wp:positionV>
                <wp:extent cx="1394460" cy="220980"/>
                <wp:effectExtent l="0" t="0" r="15240" b="26670"/>
                <wp:wrapNone/>
                <wp:docPr id="727859428"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headEnd/>
                          <a:tailEnd/>
                        </a:ln>
                      </wps:spPr>
                      <wps:txbx>
                        <w:txbxContent>
                          <w:p w14:paraId="6951258A" w14:textId="77777777" w:rsidR="00626C80" w:rsidRDefault="00626C80" w:rsidP="00626C8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91A0F39" w14:textId="77777777" w:rsidR="00626C80" w:rsidRDefault="00626C80" w:rsidP="00626C80">
                            <w:pPr>
                              <w:jc w:val="center"/>
                              <w:rPr>
                                <w:rFonts w:ascii="Times New Roman" w:hAnsi="Times New Roman"/>
                                <w:b/>
                                <w:sz w:val="16"/>
                                <w:szCs w:val="16"/>
                              </w:rPr>
                            </w:pP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DD2BB3" id="Text Box 62" o:spid="_x0000_s1027" type="#_x0000_t202" style="position:absolute;margin-left:167.8pt;margin-top:4.9pt;width:109.8pt;height:17.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">
                <v:textbox>
                  <w:txbxContent>
                    <w:p w14:paraId="6951258A" w14:textId="77777777" w:rsidR="00626C80" w:rsidRDefault="00626C80" w:rsidP="00626C8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91A0F39" w14:textId="77777777" w:rsidR="00626C80" w:rsidRDefault="00626C80" w:rsidP="00626C80">
                      <w:pPr>
                        <w:jc w:val="center"/>
                        <w:rPr>
                          <w:rFonts w:ascii="Times New Roman" w:hAnsi="Times New Roman"/>
                          <w:b/>
                          <w:sz w:val="16"/>
                          <w:szCs w:val="16"/>
                        </w:rPr>
                      </w:pPr>
                    </w:p>
                  </w:txbxContent>
                </v:textbox>
              </v:shape>
            </w:pict>
          </mc:Fallback>
        </mc:AlternateContent>
      </w:r>
    </w:p>
    <w:p w14:paraId="1A169670" w14:textId="77777777" w:rsidR="00626C80" w:rsidRPr="00626C80" w:rsidRDefault="00626C80" w:rsidP="00626C80"/>
    <w:p w14:paraId="6F960EFE" w14:textId="77777777" w:rsidR="00626C80" w:rsidRPr="00626C80" w:rsidRDefault="00626C80" w:rsidP="00626C80">
      <w:r w:rsidRPr="00626C80">
        <w:t>Academic Year: 2025–2026</w:t>
      </w:r>
    </w:p>
    <w:p w14:paraId="6ACA0AFA" w14:textId="77777777" w:rsidR="00626C80" w:rsidRPr="00626C80" w:rsidRDefault="00626C80" w:rsidP="00626C80">
      <w:r w:rsidRPr="00626C80">
        <w:t>SDG 4: Quality Education</w:t>
      </w:r>
      <w:r w:rsidRPr="00626C80">
        <w:br/>
        <w:t>Course Code</w:t>
      </w:r>
      <w:r w:rsidRPr="00626C80">
        <w:tab/>
        <w:t>: 10211CS207</w:t>
      </w:r>
    </w:p>
    <w:p w14:paraId="6413F774" w14:textId="77777777" w:rsidR="00626C80" w:rsidRPr="00626C80" w:rsidRDefault="00626C80" w:rsidP="00626C80">
      <w:r w:rsidRPr="00626C80">
        <w:t>Course Name</w:t>
      </w:r>
      <w:r w:rsidRPr="00626C80">
        <w:tab/>
        <w:t>: Database Management Systems</w:t>
      </w:r>
    </w:p>
    <w:p w14:paraId="6D0906DD" w14:textId="77777777" w:rsidR="00626C80" w:rsidRPr="00626C80" w:rsidRDefault="00626C80" w:rsidP="00626C80">
      <w:r w:rsidRPr="00626C80">
        <w:t>Slot No</w:t>
      </w:r>
      <w:r w:rsidRPr="00626C80">
        <w:tab/>
        <w:t>: s6/L15</w:t>
      </w:r>
      <w:r w:rsidRPr="00626C80">
        <w:br/>
      </w:r>
    </w:p>
    <w:p w14:paraId="0E593171" w14:textId="77777777" w:rsidR="00626C80" w:rsidRPr="00626C80" w:rsidRDefault="00626C80" w:rsidP="00626C80">
      <w:r w:rsidRPr="00626C80">
        <w:t>DBMS PROJECT REPORT</w:t>
      </w:r>
    </w:p>
    <w:p w14:paraId="0ECA77EC" w14:textId="77777777" w:rsidR="00626C80" w:rsidRPr="00626C80" w:rsidRDefault="00626C80" w:rsidP="00626C80">
      <w:r w:rsidRPr="00626C80">
        <w:t xml:space="preserve">Title: </w:t>
      </w:r>
      <w:r w:rsidRPr="00626C80">
        <w:rPr>
          <w:b/>
          <w:bCs/>
        </w:rPr>
        <w:t>Online Learning Platform Management System (OLPMS)</w:t>
      </w:r>
      <w:r w:rsidRPr="00626C80">
        <w:br/>
      </w:r>
    </w:p>
    <w:p w14:paraId="0867513C" w14:textId="77777777" w:rsidR="00626C80" w:rsidRPr="00626C80" w:rsidRDefault="00626C80" w:rsidP="00626C80">
      <w:r w:rsidRPr="00626C80">
        <w:t>Submitted by:</w:t>
      </w:r>
      <w:r w:rsidRPr="00626C80">
        <w:br/>
      </w:r>
    </w:p>
    <w:tbl>
      <w:tblPr>
        <w:tblStyle w:val="TableGrid"/>
        <w:tblW w:w="0" w:type="auto"/>
        <w:tblLook w:val="04A0" w:firstRow="1" w:lastRow="0" w:firstColumn="1" w:lastColumn="0" w:noHBand="0" w:noVBand="1"/>
      </w:tblPr>
      <w:tblGrid>
        <w:gridCol w:w="1353"/>
        <w:gridCol w:w="2468"/>
        <w:gridCol w:w="4809"/>
      </w:tblGrid>
      <w:tr w:rsidR="00626C80" w:rsidRPr="00626C80" w14:paraId="7A2B9E94" w14:textId="77777777">
        <w:tc>
          <w:tcPr>
            <w:tcW w:w="1353" w:type="dxa"/>
            <w:tcBorders>
              <w:top w:val="single" w:sz="4" w:space="0" w:color="auto"/>
              <w:left w:val="single" w:sz="4" w:space="0" w:color="auto"/>
              <w:bottom w:val="single" w:sz="4" w:space="0" w:color="auto"/>
              <w:right w:val="single" w:sz="4" w:space="0" w:color="auto"/>
            </w:tcBorders>
            <w:hideMark/>
          </w:tcPr>
          <w:p w14:paraId="7EA41C9F" w14:textId="77777777" w:rsidR="00626C80" w:rsidRPr="00626C80" w:rsidRDefault="00626C80" w:rsidP="00626C80">
            <w:pPr>
              <w:rPr>
                <w:b/>
                <w:bCs/>
              </w:rPr>
            </w:pPr>
            <w:r w:rsidRPr="00626C80">
              <w:rPr>
                <w:b/>
                <w:bCs/>
              </w:rPr>
              <w:t>VTUNO</w:t>
            </w:r>
          </w:p>
        </w:tc>
        <w:tc>
          <w:tcPr>
            <w:tcW w:w="2468" w:type="dxa"/>
            <w:tcBorders>
              <w:top w:val="single" w:sz="4" w:space="0" w:color="auto"/>
              <w:left w:val="single" w:sz="4" w:space="0" w:color="auto"/>
              <w:bottom w:val="single" w:sz="4" w:space="0" w:color="auto"/>
              <w:right w:val="single" w:sz="4" w:space="0" w:color="auto"/>
            </w:tcBorders>
            <w:hideMark/>
          </w:tcPr>
          <w:p w14:paraId="78EAF7F2" w14:textId="77777777" w:rsidR="00626C80" w:rsidRPr="00626C80" w:rsidRDefault="00626C80" w:rsidP="00626C80">
            <w:pPr>
              <w:rPr>
                <w:b/>
                <w:bCs/>
              </w:rPr>
            </w:pPr>
            <w:r w:rsidRPr="00626C80">
              <w:rPr>
                <w:b/>
                <w:bCs/>
              </w:rPr>
              <w:t>REGISTER NUMBER</w:t>
            </w:r>
          </w:p>
        </w:tc>
        <w:tc>
          <w:tcPr>
            <w:tcW w:w="4809" w:type="dxa"/>
            <w:tcBorders>
              <w:top w:val="single" w:sz="4" w:space="0" w:color="auto"/>
              <w:left w:val="single" w:sz="4" w:space="0" w:color="auto"/>
              <w:bottom w:val="single" w:sz="4" w:space="0" w:color="auto"/>
              <w:right w:val="single" w:sz="4" w:space="0" w:color="auto"/>
            </w:tcBorders>
            <w:hideMark/>
          </w:tcPr>
          <w:p w14:paraId="6936E63D" w14:textId="77777777" w:rsidR="00626C80" w:rsidRPr="00626C80" w:rsidRDefault="00626C80" w:rsidP="00626C80">
            <w:pPr>
              <w:rPr>
                <w:b/>
                <w:bCs/>
              </w:rPr>
            </w:pPr>
            <w:r w:rsidRPr="00626C80">
              <w:rPr>
                <w:b/>
                <w:bCs/>
              </w:rPr>
              <w:t>STUDENT NAME</w:t>
            </w:r>
          </w:p>
        </w:tc>
      </w:tr>
      <w:tr w:rsidR="00626C80" w:rsidRPr="00626C80" w14:paraId="2B95F1DD" w14:textId="77777777">
        <w:tc>
          <w:tcPr>
            <w:tcW w:w="1353" w:type="dxa"/>
            <w:tcBorders>
              <w:top w:val="single" w:sz="4" w:space="0" w:color="auto"/>
              <w:left w:val="single" w:sz="4" w:space="0" w:color="auto"/>
              <w:bottom w:val="single" w:sz="4" w:space="0" w:color="auto"/>
              <w:right w:val="single" w:sz="4" w:space="0" w:color="auto"/>
            </w:tcBorders>
            <w:hideMark/>
          </w:tcPr>
          <w:p w14:paraId="766F8D99" w14:textId="77777777" w:rsidR="00626C80" w:rsidRPr="00626C80" w:rsidRDefault="00626C80" w:rsidP="00626C80">
            <w:r w:rsidRPr="00626C80">
              <w:t>27489</w:t>
            </w:r>
          </w:p>
        </w:tc>
        <w:tc>
          <w:tcPr>
            <w:tcW w:w="2468" w:type="dxa"/>
            <w:tcBorders>
              <w:top w:val="single" w:sz="4" w:space="0" w:color="auto"/>
              <w:left w:val="single" w:sz="4" w:space="0" w:color="auto"/>
              <w:bottom w:val="single" w:sz="4" w:space="0" w:color="auto"/>
              <w:right w:val="single" w:sz="4" w:space="0" w:color="auto"/>
            </w:tcBorders>
            <w:hideMark/>
          </w:tcPr>
          <w:p w14:paraId="30980DE9" w14:textId="2D59DF1C" w:rsidR="00626C80" w:rsidRPr="00626C80" w:rsidRDefault="00286DB5" w:rsidP="00626C80">
            <w:r>
              <w:t xml:space="preserve">       </w:t>
            </w:r>
            <w:r w:rsidR="00626C80" w:rsidRPr="00626C80">
              <w:t>24UECS0873</w:t>
            </w:r>
          </w:p>
        </w:tc>
        <w:tc>
          <w:tcPr>
            <w:tcW w:w="4809" w:type="dxa"/>
            <w:tcBorders>
              <w:top w:val="single" w:sz="4" w:space="0" w:color="auto"/>
              <w:left w:val="single" w:sz="4" w:space="0" w:color="auto"/>
              <w:bottom w:val="single" w:sz="4" w:space="0" w:color="auto"/>
              <w:right w:val="single" w:sz="4" w:space="0" w:color="auto"/>
            </w:tcBorders>
            <w:hideMark/>
          </w:tcPr>
          <w:p w14:paraId="545A69B4" w14:textId="77777777" w:rsidR="00626C80" w:rsidRPr="00626C80" w:rsidRDefault="00626C80" w:rsidP="00626C80">
            <w:r w:rsidRPr="00626C80">
              <w:t xml:space="preserve">        R.NAVYA SREE REDDY </w:t>
            </w:r>
          </w:p>
        </w:tc>
      </w:tr>
      <w:tr w:rsidR="00626C80" w:rsidRPr="00626C80" w14:paraId="061C3181" w14:textId="77777777">
        <w:tc>
          <w:tcPr>
            <w:tcW w:w="1353" w:type="dxa"/>
            <w:tcBorders>
              <w:top w:val="single" w:sz="4" w:space="0" w:color="auto"/>
              <w:left w:val="single" w:sz="4" w:space="0" w:color="auto"/>
              <w:bottom w:val="single" w:sz="4" w:space="0" w:color="auto"/>
              <w:right w:val="single" w:sz="4" w:space="0" w:color="auto"/>
            </w:tcBorders>
            <w:hideMark/>
          </w:tcPr>
          <w:p w14:paraId="326C6C19" w14:textId="77777777" w:rsidR="00626C80" w:rsidRPr="00626C80" w:rsidRDefault="00626C80" w:rsidP="00626C80">
            <w:r w:rsidRPr="00626C80">
              <w:t>28240</w:t>
            </w:r>
          </w:p>
        </w:tc>
        <w:tc>
          <w:tcPr>
            <w:tcW w:w="2468" w:type="dxa"/>
            <w:tcBorders>
              <w:top w:val="single" w:sz="4" w:space="0" w:color="auto"/>
              <w:left w:val="single" w:sz="4" w:space="0" w:color="auto"/>
              <w:bottom w:val="single" w:sz="4" w:space="0" w:color="auto"/>
              <w:right w:val="single" w:sz="4" w:space="0" w:color="auto"/>
            </w:tcBorders>
            <w:hideMark/>
          </w:tcPr>
          <w:p w14:paraId="047BD97F" w14:textId="4AF2F1DA" w:rsidR="00626C80" w:rsidRPr="00626C80" w:rsidRDefault="00286DB5" w:rsidP="00626C80">
            <w:r>
              <w:t xml:space="preserve">       </w:t>
            </w:r>
            <w:r w:rsidR="00626C80" w:rsidRPr="00626C80">
              <w:t>24UECS1461</w:t>
            </w:r>
          </w:p>
        </w:tc>
        <w:tc>
          <w:tcPr>
            <w:tcW w:w="4809" w:type="dxa"/>
            <w:tcBorders>
              <w:top w:val="single" w:sz="4" w:space="0" w:color="auto"/>
              <w:left w:val="single" w:sz="4" w:space="0" w:color="auto"/>
              <w:bottom w:val="single" w:sz="4" w:space="0" w:color="auto"/>
              <w:right w:val="single" w:sz="4" w:space="0" w:color="auto"/>
            </w:tcBorders>
            <w:hideMark/>
          </w:tcPr>
          <w:p w14:paraId="1E538B85" w14:textId="77777777" w:rsidR="00626C80" w:rsidRPr="00626C80" w:rsidRDefault="00626C80" w:rsidP="00626C80">
            <w:r w:rsidRPr="00626C80">
              <w:t xml:space="preserve">        R.JHANSI</w:t>
            </w:r>
          </w:p>
        </w:tc>
      </w:tr>
      <w:tr w:rsidR="00626C80" w:rsidRPr="00626C80" w14:paraId="3B7873B8" w14:textId="77777777">
        <w:tc>
          <w:tcPr>
            <w:tcW w:w="1353" w:type="dxa"/>
            <w:tcBorders>
              <w:top w:val="single" w:sz="4" w:space="0" w:color="auto"/>
              <w:left w:val="single" w:sz="4" w:space="0" w:color="auto"/>
              <w:bottom w:val="single" w:sz="4" w:space="0" w:color="auto"/>
              <w:right w:val="single" w:sz="4" w:space="0" w:color="auto"/>
            </w:tcBorders>
            <w:hideMark/>
          </w:tcPr>
          <w:p w14:paraId="02A3E095" w14:textId="634789E6" w:rsidR="00626C80" w:rsidRPr="00626C80" w:rsidRDefault="00626C80" w:rsidP="00626C80">
            <w:r w:rsidRPr="00626C80">
              <w:t xml:space="preserve"> 29918</w:t>
            </w:r>
          </w:p>
        </w:tc>
        <w:tc>
          <w:tcPr>
            <w:tcW w:w="2468" w:type="dxa"/>
            <w:tcBorders>
              <w:top w:val="single" w:sz="4" w:space="0" w:color="auto"/>
              <w:left w:val="single" w:sz="4" w:space="0" w:color="auto"/>
              <w:bottom w:val="single" w:sz="4" w:space="0" w:color="auto"/>
              <w:right w:val="single" w:sz="4" w:space="0" w:color="auto"/>
            </w:tcBorders>
            <w:hideMark/>
          </w:tcPr>
          <w:p w14:paraId="63EB68E0" w14:textId="77777777" w:rsidR="00626C80" w:rsidRPr="00626C80" w:rsidRDefault="00626C80" w:rsidP="00626C80">
            <w:r w:rsidRPr="00626C80">
              <w:t xml:space="preserve">       24UECS0962</w:t>
            </w:r>
          </w:p>
        </w:tc>
        <w:tc>
          <w:tcPr>
            <w:tcW w:w="4809" w:type="dxa"/>
            <w:tcBorders>
              <w:top w:val="single" w:sz="4" w:space="0" w:color="auto"/>
              <w:left w:val="single" w:sz="4" w:space="0" w:color="auto"/>
              <w:bottom w:val="single" w:sz="4" w:space="0" w:color="auto"/>
              <w:right w:val="single" w:sz="4" w:space="0" w:color="auto"/>
            </w:tcBorders>
            <w:hideMark/>
          </w:tcPr>
          <w:p w14:paraId="592354C8" w14:textId="77777777" w:rsidR="00626C80" w:rsidRPr="00626C80" w:rsidRDefault="00626C80" w:rsidP="00626C80">
            <w:r w:rsidRPr="00626C80">
              <w:t xml:space="preserve">        T. SRIMAHA LAKSHMI</w:t>
            </w:r>
          </w:p>
        </w:tc>
      </w:tr>
      <w:tr w:rsidR="00626C80" w:rsidRPr="00626C80" w14:paraId="28C81F4B" w14:textId="77777777">
        <w:tc>
          <w:tcPr>
            <w:tcW w:w="1353" w:type="dxa"/>
            <w:tcBorders>
              <w:top w:val="single" w:sz="4" w:space="0" w:color="auto"/>
              <w:left w:val="single" w:sz="4" w:space="0" w:color="auto"/>
              <w:bottom w:val="single" w:sz="4" w:space="0" w:color="auto"/>
              <w:right w:val="single" w:sz="4" w:space="0" w:color="auto"/>
            </w:tcBorders>
            <w:vAlign w:val="bottom"/>
            <w:hideMark/>
          </w:tcPr>
          <w:p w14:paraId="16FC2560" w14:textId="2E61FA29" w:rsidR="00626C80" w:rsidRPr="00626C80" w:rsidRDefault="00626C80" w:rsidP="00626C80">
            <w:r w:rsidRPr="00626C80">
              <w:t xml:space="preserve"> 29613</w:t>
            </w:r>
          </w:p>
        </w:tc>
        <w:tc>
          <w:tcPr>
            <w:tcW w:w="2468" w:type="dxa"/>
            <w:tcBorders>
              <w:top w:val="single" w:sz="4" w:space="0" w:color="auto"/>
              <w:left w:val="single" w:sz="4" w:space="0" w:color="auto"/>
              <w:bottom w:val="single" w:sz="4" w:space="0" w:color="auto"/>
              <w:right w:val="single" w:sz="4" w:space="0" w:color="auto"/>
            </w:tcBorders>
            <w:vAlign w:val="bottom"/>
            <w:hideMark/>
          </w:tcPr>
          <w:p w14:paraId="62328AF2" w14:textId="77777777" w:rsidR="00626C80" w:rsidRPr="00626C80" w:rsidRDefault="00626C80" w:rsidP="00626C80">
            <w:r w:rsidRPr="00626C80">
              <w:t xml:space="preserve">       24UECS1154</w:t>
            </w:r>
          </w:p>
        </w:tc>
        <w:tc>
          <w:tcPr>
            <w:tcW w:w="4809" w:type="dxa"/>
            <w:tcBorders>
              <w:top w:val="single" w:sz="4" w:space="0" w:color="auto"/>
              <w:left w:val="single" w:sz="4" w:space="0" w:color="auto"/>
              <w:bottom w:val="single" w:sz="4" w:space="0" w:color="auto"/>
              <w:right w:val="single" w:sz="4" w:space="0" w:color="auto"/>
            </w:tcBorders>
            <w:vAlign w:val="bottom"/>
            <w:hideMark/>
          </w:tcPr>
          <w:p w14:paraId="48095329" w14:textId="77777777" w:rsidR="00626C80" w:rsidRPr="00626C80" w:rsidRDefault="00626C80" w:rsidP="00626C80">
            <w:r w:rsidRPr="00626C80">
              <w:t xml:space="preserve">        C.SHALIKA SREE</w:t>
            </w:r>
          </w:p>
        </w:tc>
      </w:tr>
      <w:tr w:rsidR="00626C80" w:rsidRPr="00626C80" w14:paraId="6E616772" w14:textId="77777777">
        <w:tc>
          <w:tcPr>
            <w:tcW w:w="1353" w:type="dxa"/>
            <w:tcBorders>
              <w:top w:val="single" w:sz="4" w:space="0" w:color="auto"/>
              <w:left w:val="single" w:sz="4" w:space="0" w:color="auto"/>
              <w:bottom w:val="single" w:sz="4" w:space="0" w:color="auto"/>
              <w:right w:val="single" w:sz="4" w:space="0" w:color="auto"/>
            </w:tcBorders>
            <w:vAlign w:val="bottom"/>
            <w:hideMark/>
          </w:tcPr>
          <w:p w14:paraId="20653A18" w14:textId="324A8280" w:rsidR="00626C80" w:rsidRPr="00626C80" w:rsidRDefault="00626C80" w:rsidP="00626C80">
            <w:r w:rsidRPr="00626C80">
              <w:t xml:space="preserve"> 27602</w:t>
            </w:r>
          </w:p>
        </w:tc>
        <w:tc>
          <w:tcPr>
            <w:tcW w:w="2468" w:type="dxa"/>
            <w:tcBorders>
              <w:top w:val="single" w:sz="4" w:space="0" w:color="auto"/>
              <w:left w:val="single" w:sz="4" w:space="0" w:color="auto"/>
              <w:bottom w:val="single" w:sz="4" w:space="0" w:color="auto"/>
              <w:right w:val="single" w:sz="4" w:space="0" w:color="auto"/>
            </w:tcBorders>
            <w:vAlign w:val="bottom"/>
            <w:hideMark/>
          </w:tcPr>
          <w:p w14:paraId="667266E2" w14:textId="77777777" w:rsidR="00626C80" w:rsidRPr="00626C80" w:rsidRDefault="00626C80" w:rsidP="00626C80">
            <w:r w:rsidRPr="00626C80">
              <w:t xml:space="preserve">       24UECS0964</w:t>
            </w:r>
          </w:p>
        </w:tc>
        <w:tc>
          <w:tcPr>
            <w:tcW w:w="4809" w:type="dxa"/>
            <w:tcBorders>
              <w:top w:val="single" w:sz="4" w:space="0" w:color="auto"/>
              <w:left w:val="single" w:sz="4" w:space="0" w:color="auto"/>
              <w:bottom w:val="single" w:sz="4" w:space="0" w:color="auto"/>
              <w:right w:val="single" w:sz="4" w:space="0" w:color="auto"/>
            </w:tcBorders>
            <w:vAlign w:val="bottom"/>
            <w:hideMark/>
          </w:tcPr>
          <w:p w14:paraId="4DE1E6D5" w14:textId="77777777" w:rsidR="00626C80" w:rsidRPr="00626C80" w:rsidRDefault="00626C80" w:rsidP="00626C80">
            <w:r w:rsidRPr="00626C80">
              <w:t xml:space="preserve">        U.VENKATA SAI KUMAR</w:t>
            </w:r>
          </w:p>
        </w:tc>
      </w:tr>
      <w:tr w:rsidR="00626C80" w:rsidRPr="00626C80" w14:paraId="26E7ED0C" w14:textId="77777777">
        <w:tc>
          <w:tcPr>
            <w:tcW w:w="1353" w:type="dxa"/>
            <w:tcBorders>
              <w:top w:val="single" w:sz="4" w:space="0" w:color="auto"/>
              <w:left w:val="single" w:sz="4" w:space="0" w:color="auto"/>
              <w:bottom w:val="single" w:sz="4" w:space="0" w:color="auto"/>
              <w:right w:val="single" w:sz="4" w:space="0" w:color="auto"/>
            </w:tcBorders>
            <w:vAlign w:val="bottom"/>
            <w:hideMark/>
          </w:tcPr>
          <w:p w14:paraId="29CA7A19" w14:textId="3C319E3F" w:rsidR="00626C80" w:rsidRPr="00626C80" w:rsidRDefault="00626C80" w:rsidP="00626C80">
            <w:r w:rsidRPr="00626C80">
              <w:t xml:space="preserve"> 29383</w:t>
            </w:r>
          </w:p>
        </w:tc>
        <w:tc>
          <w:tcPr>
            <w:tcW w:w="2468" w:type="dxa"/>
            <w:tcBorders>
              <w:top w:val="single" w:sz="4" w:space="0" w:color="auto"/>
              <w:left w:val="single" w:sz="4" w:space="0" w:color="auto"/>
              <w:bottom w:val="single" w:sz="4" w:space="0" w:color="auto"/>
              <w:right w:val="single" w:sz="4" w:space="0" w:color="auto"/>
            </w:tcBorders>
            <w:vAlign w:val="bottom"/>
            <w:hideMark/>
          </w:tcPr>
          <w:p w14:paraId="57BAEA52" w14:textId="77777777" w:rsidR="00626C80" w:rsidRPr="00626C80" w:rsidRDefault="00626C80" w:rsidP="00626C80">
            <w:r w:rsidRPr="00626C80">
              <w:t xml:space="preserve">       24UECS0653</w:t>
            </w:r>
          </w:p>
        </w:tc>
        <w:tc>
          <w:tcPr>
            <w:tcW w:w="4809" w:type="dxa"/>
            <w:tcBorders>
              <w:top w:val="single" w:sz="4" w:space="0" w:color="auto"/>
              <w:left w:val="single" w:sz="4" w:space="0" w:color="auto"/>
              <w:bottom w:val="single" w:sz="4" w:space="0" w:color="auto"/>
              <w:right w:val="single" w:sz="4" w:space="0" w:color="auto"/>
            </w:tcBorders>
            <w:vAlign w:val="bottom"/>
            <w:hideMark/>
          </w:tcPr>
          <w:p w14:paraId="38BC3271" w14:textId="77777777" w:rsidR="00626C80" w:rsidRPr="00626C80" w:rsidRDefault="00626C80" w:rsidP="00626C80">
            <w:r w:rsidRPr="00626C80">
              <w:t xml:space="preserve">        K. KRISHNA SANDEEP REDDY</w:t>
            </w:r>
          </w:p>
        </w:tc>
      </w:tr>
      <w:tr w:rsidR="00626C80" w:rsidRPr="00626C80" w14:paraId="5FE9B80E" w14:textId="77777777">
        <w:tc>
          <w:tcPr>
            <w:tcW w:w="1353" w:type="dxa"/>
            <w:tcBorders>
              <w:top w:val="single" w:sz="4" w:space="0" w:color="auto"/>
              <w:left w:val="single" w:sz="4" w:space="0" w:color="auto"/>
              <w:bottom w:val="single" w:sz="4" w:space="0" w:color="auto"/>
              <w:right w:val="single" w:sz="4" w:space="0" w:color="auto"/>
            </w:tcBorders>
            <w:vAlign w:val="bottom"/>
            <w:hideMark/>
          </w:tcPr>
          <w:p w14:paraId="2A7DB097" w14:textId="0F06650A" w:rsidR="00626C80" w:rsidRPr="00626C80" w:rsidRDefault="00286DB5" w:rsidP="00626C80">
            <w:r>
              <w:t xml:space="preserve"> </w:t>
            </w:r>
            <w:r w:rsidR="00626C80" w:rsidRPr="00626C80">
              <w:t xml:space="preserve"> 29886</w:t>
            </w:r>
          </w:p>
        </w:tc>
        <w:tc>
          <w:tcPr>
            <w:tcW w:w="2468" w:type="dxa"/>
            <w:tcBorders>
              <w:top w:val="single" w:sz="4" w:space="0" w:color="auto"/>
              <w:left w:val="single" w:sz="4" w:space="0" w:color="auto"/>
              <w:bottom w:val="single" w:sz="4" w:space="0" w:color="auto"/>
              <w:right w:val="single" w:sz="4" w:space="0" w:color="auto"/>
            </w:tcBorders>
            <w:vAlign w:val="bottom"/>
            <w:hideMark/>
          </w:tcPr>
          <w:p w14:paraId="32EC526B" w14:textId="77777777" w:rsidR="00626C80" w:rsidRPr="00626C80" w:rsidRDefault="00626C80" w:rsidP="00626C80">
            <w:r w:rsidRPr="00626C80">
              <w:t xml:space="preserve">       24UECS0063</w:t>
            </w:r>
          </w:p>
        </w:tc>
        <w:tc>
          <w:tcPr>
            <w:tcW w:w="4809" w:type="dxa"/>
            <w:tcBorders>
              <w:top w:val="single" w:sz="4" w:space="0" w:color="auto"/>
              <w:left w:val="single" w:sz="4" w:space="0" w:color="auto"/>
              <w:bottom w:val="single" w:sz="4" w:space="0" w:color="auto"/>
              <w:right w:val="single" w:sz="4" w:space="0" w:color="auto"/>
            </w:tcBorders>
            <w:vAlign w:val="bottom"/>
            <w:hideMark/>
          </w:tcPr>
          <w:p w14:paraId="2F22AA3D" w14:textId="77777777" w:rsidR="00626C80" w:rsidRPr="00626C80" w:rsidRDefault="00626C80" w:rsidP="00626C80">
            <w:r w:rsidRPr="00626C80">
              <w:t xml:space="preserve">        C.VISHNU VARDHAN REDDY</w:t>
            </w:r>
          </w:p>
        </w:tc>
      </w:tr>
    </w:tbl>
    <w:p w14:paraId="2446DF62" w14:textId="77777777" w:rsidR="00626C80" w:rsidRPr="00626C80" w:rsidRDefault="00626C80" w:rsidP="00626C80">
      <w:r w:rsidRPr="00626C80">
        <w:lastRenderedPageBreak/>
        <w:br/>
      </w:r>
    </w:p>
    <w:p w14:paraId="4DF47477" w14:textId="77777777" w:rsidR="00626C80" w:rsidRPr="00626C80" w:rsidRDefault="00626C80" w:rsidP="00626C80">
      <w:r w:rsidRPr="00626C80">
        <w:t>Under the guidance of:</w:t>
      </w:r>
      <w:r w:rsidRPr="00626C80">
        <w:br/>
        <w:t>HANNAH.S</w:t>
      </w:r>
      <w:r w:rsidRPr="00626C80">
        <w:br/>
        <w:t>Professor</w:t>
      </w:r>
      <w:r w:rsidRPr="00626C80">
        <w:br/>
      </w:r>
    </w:p>
    <w:p w14:paraId="3624C61C" w14:textId="77777777" w:rsidR="00626C80" w:rsidRPr="00626C80" w:rsidRDefault="00626C80" w:rsidP="00626C80">
      <w:r w:rsidRPr="00626C80">
        <w:br w:type="page"/>
      </w:r>
    </w:p>
    <w:p w14:paraId="3BD0E196" w14:textId="77777777" w:rsidR="00626C80" w:rsidRPr="00626C80" w:rsidRDefault="00626C80" w:rsidP="00626C80">
      <w:pPr>
        <w:rPr>
          <w:b/>
          <w:bCs/>
        </w:rPr>
      </w:pPr>
      <w:r w:rsidRPr="00626C80">
        <w:rPr>
          <w:b/>
          <w:bCs/>
        </w:rPr>
        <w:lastRenderedPageBreak/>
        <w:t>INDEX</w:t>
      </w:r>
      <w:r w:rsidRPr="00626C80">
        <w:rPr>
          <w:b/>
          <w:bCs/>
        </w:rPr>
        <w:tab/>
      </w:r>
      <w:r w:rsidRPr="00626C80">
        <w:rPr>
          <w:b/>
          <w:bCs/>
        </w:rPr>
        <w:tab/>
      </w:r>
      <w:r w:rsidRPr="00626C80">
        <w:rPr>
          <w:b/>
          <w:bCs/>
        </w:rPr>
        <w:tab/>
      </w:r>
      <w:r w:rsidRPr="00626C80">
        <w:rPr>
          <w:b/>
          <w:bCs/>
        </w:rPr>
        <w:tab/>
      </w:r>
      <w:r w:rsidRPr="00626C80">
        <w:rPr>
          <w:b/>
          <w:bCs/>
        </w:rPr>
        <w:tab/>
      </w:r>
      <w:r w:rsidRPr="00626C80">
        <w:rPr>
          <w:b/>
          <w:bCs/>
        </w:rPr>
        <w:tab/>
      </w:r>
      <w:r w:rsidRPr="00626C80">
        <w:rPr>
          <w:b/>
          <w:bCs/>
        </w:rPr>
        <w:tab/>
      </w:r>
      <w:r w:rsidRPr="00626C80">
        <w:rPr>
          <w:b/>
          <w:bCs/>
        </w:rPr>
        <w:tab/>
      </w:r>
      <w:r w:rsidRPr="00626C80">
        <w:rPr>
          <w:b/>
          <w:bCs/>
        </w:rPr>
        <w:tab/>
        <w:t xml:space="preserve">     PAGE</w:t>
      </w:r>
    </w:p>
    <w:p w14:paraId="576B00EC" w14:textId="77777777" w:rsidR="00626C80" w:rsidRPr="00626C80" w:rsidRDefault="00626C80" w:rsidP="00626C80">
      <w:r w:rsidRPr="00626C80">
        <w:t>1. Introduction</w:t>
      </w:r>
      <w:r w:rsidRPr="00626C80">
        <w:tab/>
      </w:r>
      <w:r w:rsidRPr="00626C80">
        <w:tab/>
        <w:t>……………………………………………</w:t>
      </w:r>
      <w:r w:rsidRPr="00626C80">
        <w:tab/>
        <w:t>3</w:t>
      </w:r>
    </w:p>
    <w:p w14:paraId="3F0F37E0" w14:textId="77777777" w:rsidR="00626C80" w:rsidRPr="00626C80" w:rsidRDefault="00626C80" w:rsidP="00626C80">
      <w:r w:rsidRPr="00626C80">
        <w:t>2. Problem Statement</w:t>
      </w:r>
      <w:r w:rsidRPr="00626C80">
        <w:tab/>
        <w:t>……………………………………………</w:t>
      </w:r>
      <w:r w:rsidRPr="00626C80">
        <w:tab/>
        <w:t>4</w:t>
      </w:r>
    </w:p>
    <w:p w14:paraId="45DF538F" w14:textId="77777777" w:rsidR="00626C80" w:rsidRPr="00626C80" w:rsidRDefault="00626C80" w:rsidP="00626C80">
      <w:r w:rsidRPr="00626C80">
        <w:t>3. Objectives</w:t>
      </w:r>
      <w:r w:rsidRPr="00626C80">
        <w:tab/>
      </w:r>
      <w:r w:rsidRPr="00626C80">
        <w:tab/>
        <w:t>……………………………………………</w:t>
      </w:r>
      <w:r w:rsidRPr="00626C80">
        <w:tab/>
        <w:t>5</w:t>
      </w:r>
      <w:r w:rsidRPr="00626C80">
        <w:tab/>
      </w:r>
    </w:p>
    <w:p w14:paraId="23955DDB" w14:textId="77777777" w:rsidR="00626C80" w:rsidRPr="00626C80" w:rsidRDefault="00626C80" w:rsidP="00626C80">
      <w:r w:rsidRPr="00626C80">
        <w:t>4. System Requirements</w:t>
      </w:r>
      <w:r w:rsidRPr="00626C80">
        <w:tab/>
        <w:t>……………………………………………</w:t>
      </w:r>
      <w:r w:rsidRPr="00626C80">
        <w:tab/>
        <w:t>6</w:t>
      </w:r>
      <w:r w:rsidRPr="00626C80">
        <w:tab/>
      </w:r>
    </w:p>
    <w:p w14:paraId="343E6A49" w14:textId="77777777" w:rsidR="00626C80" w:rsidRPr="00626C80" w:rsidRDefault="00626C80" w:rsidP="00626C80">
      <w:r w:rsidRPr="00626C80">
        <w:t>5. System Analysis and Design………………………………………</w:t>
      </w:r>
      <w:r w:rsidRPr="00626C80">
        <w:tab/>
        <w:t>6</w:t>
      </w:r>
    </w:p>
    <w:p w14:paraId="5980302F" w14:textId="77777777" w:rsidR="00626C80" w:rsidRPr="00626C80" w:rsidRDefault="00626C80" w:rsidP="00626C80">
      <w:r w:rsidRPr="00626C80">
        <w:t>6. ER Diagram (Conceptual Design) ..………………………………</w:t>
      </w:r>
      <w:r w:rsidRPr="00626C80">
        <w:tab/>
        <w:t>7</w:t>
      </w:r>
    </w:p>
    <w:p w14:paraId="25C567B9" w14:textId="77777777" w:rsidR="00626C80" w:rsidRPr="00626C80" w:rsidRDefault="00626C80" w:rsidP="00626C80">
      <w:r w:rsidRPr="00626C80">
        <w:t>7. Schema Design (Oracle)……………………………………………</w:t>
      </w:r>
      <w:r w:rsidRPr="00626C80">
        <w:tab/>
        <w:t>9</w:t>
      </w:r>
    </w:p>
    <w:p w14:paraId="2128E639" w14:textId="77777777" w:rsidR="00626C80" w:rsidRPr="00626C80" w:rsidRDefault="00626C80" w:rsidP="00626C80">
      <w:r w:rsidRPr="00626C80">
        <w:t>8. Normalization</w:t>
      </w:r>
      <w:r w:rsidRPr="00626C80">
        <w:tab/>
      </w:r>
      <w:r w:rsidRPr="00626C80">
        <w:tab/>
        <w:t>……………………………………………</w:t>
      </w:r>
      <w:r w:rsidRPr="00626C80">
        <w:tab/>
        <w:t>11</w:t>
      </w:r>
    </w:p>
    <w:p w14:paraId="3914CD28" w14:textId="77777777" w:rsidR="00626C80" w:rsidRPr="00626C80" w:rsidRDefault="00626C80" w:rsidP="00626C80">
      <w:r w:rsidRPr="00626C80">
        <w:t>9. Implementation (SQL Queries)……………………………………</w:t>
      </w:r>
      <w:r w:rsidRPr="00626C80">
        <w:tab/>
        <w:t>12</w:t>
      </w:r>
    </w:p>
    <w:p w14:paraId="6E0F5710" w14:textId="77777777" w:rsidR="00626C80" w:rsidRPr="00626C80" w:rsidRDefault="00626C80" w:rsidP="00626C80">
      <w:r w:rsidRPr="00626C80">
        <w:t>10. Input and Output</w:t>
      </w:r>
      <w:r w:rsidRPr="00626C80">
        <w:tab/>
        <w:t>……………………………………………</w:t>
      </w:r>
      <w:r w:rsidRPr="00626C80">
        <w:tab/>
        <w:t>14</w:t>
      </w:r>
    </w:p>
    <w:p w14:paraId="5D8BF15A" w14:textId="77777777" w:rsidR="00626C80" w:rsidRPr="00626C80" w:rsidRDefault="00626C80" w:rsidP="00626C80">
      <w:r w:rsidRPr="00626C80">
        <w:t>11. Integration with MongoDB (NoSQL)……………………………</w:t>
      </w:r>
      <w:r w:rsidRPr="00626C80">
        <w:tab/>
        <w:t>15</w:t>
      </w:r>
    </w:p>
    <w:p w14:paraId="5CB7034D" w14:textId="77777777" w:rsidR="00626C80" w:rsidRPr="00626C80" w:rsidRDefault="00626C80" w:rsidP="00626C80">
      <w:r w:rsidRPr="00626C80">
        <w:t>12. Results and Discussion</w:t>
      </w:r>
      <w:r w:rsidRPr="00626C80">
        <w:tab/>
        <w:t>..……………………………………</w:t>
      </w:r>
      <w:r w:rsidRPr="00626C80">
        <w:tab/>
        <w:t>18</w:t>
      </w:r>
    </w:p>
    <w:p w14:paraId="7406999B" w14:textId="77777777" w:rsidR="00626C80" w:rsidRPr="00626C80" w:rsidRDefault="00626C80" w:rsidP="00626C80">
      <w:r w:rsidRPr="00626C80">
        <w:t>13. Conclusion</w:t>
      </w:r>
      <w:r w:rsidRPr="00626C80">
        <w:tab/>
      </w:r>
      <w:r w:rsidRPr="00626C80">
        <w:tab/>
        <w:t>……………………………………………</w:t>
      </w:r>
      <w:r w:rsidRPr="00626C80">
        <w:tab/>
        <w:t>19</w:t>
      </w:r>
    </w:p>
    <w:p w14:paraId="3C3FBA15" w14:textId="77777777" w:rsidR="00626C80" w:rsidRPr="00626C80" w:rsidRDefault="00626C80" w:rsidP="00626C80">
      <w:r w:rsidRPr="00626C80">
        <w:t>14. References</w:t>
      </w:r>
      <w:r w:rsidRPr="00626C80">
        <w:tab/>
      </w:r>
      <w:r w:rsidRPr="00626C80">
        <w:tab/>
        <w:t>……………………………………………</w:t>
      </w:r>
      <w:r w:rsidRPr="00626C80">
        <w:tab/>
        <w:t>19</w:t>
      </w:r>
    </w:p>
    <w:p w14:paraId="73D28B52" w14:textId="77777777" w:rsidR="00626C80" w:rsidRPr="00626C80" w:rsidRDefault="00626C80" w:rsidP="00626C80">
      <w:r w:rsidRPr="00626C80">
        <w:br w:type="page"/>
      </w:r>
    </w:p>
    <w:p w14:paraId="6F37C4DE" w14:textId="77777777" w:rsidR="00626C80" w:rsidRPr="00626C80" w:rsidRDefault="00626C80" w:rsidP="00626C80">
      <w:pPr>
        <w:numPr>
          <w:ilvl w:val="0"/>
          <w:numId w:val="23"/>
        </w:numPr>
        <w:rPr>
          <w:b/>
          <w:bCs/>
        </w:rPr>
      </w:pPr>
      <w:r w:rsidRPr="00626C80">
        <w:rPr>
          <w:b/>
          <w:bCs/>
        </w:rPr>
        <w:lastRenderedPageBreak/>
        <w:t>Introduction</w:t>
      </w:r>
    </w:p>
    <w:p w14:paraId="4988710F" w14:textId="77777777" w:rsidR="00626C80" w:rsidRPr="00626C80" w:rsidRDefault="00626C80" w:rsidP="00626C80"/>
    <w:p w14:paraId="12662265" w14:textId="77777777" w:rsidR="00626C80" w:rsidRPr="00626C80" w:rsidRDefault="00626C80" w:rsidP="00626C80">
      <w:pPr>
        <w:rPr>
          <w:lang w:val="en-IN"/>
        </w:rPr>
      </w:pPr>
      <w:r w:rsidRPr="00626C80">
        <w:rPr>
          <w:lang w:val="en-IN"/>
        </w:rPr>
        <w:t xml:space="preserve">In today’s digital era, music streaming platforms play a vital role in shaping how people discover and enjoy music. With millions of tracks available online, helping users find songs that match their preferences has become an essential feature for any modern music system. A </w:t>
      </w:r>
      <w:r w:rsidRPr="00626C80">
        <w:rPr>
          <w:bCs/>
          <w:lang w:val="en-IN"/>
        </w:rPr>
        <w:t>Music Recommendation System</w:t>
      </w:r>
      <w:r w:rsidRPr="00626C80">
        <w:rPr>
          <w:lang w:val="en-IN"/>
        </w:rPr>
        <w:t xml:space="preserve"> aims to suggest songs, artists, or playlists based on user listening history, and preferences.</w:t>
      </w:r>
    </w:p>
    <w:p w14:paraId="73423D47" w14:textId="77777777" w:rsidR="00626C80" w:rsidRPr="00626C80" w:rsidRDefault="00626C80" w:rsidP="00626C80">
      <w:pPr>
        <w:rPr>
          <w:lang w:val="en-IN"/>
        </w:rPr>
      </w:pPr>
      <w:r w:rsidRPr="00626C80">
        <w:rPr>
          <w:lang w:val="en-IN"/>
        </w:rPr>
        <w:t xml:space="preserve">This project focuses on designing and implementing a </w:t>
      </w:r>
      <w:r w:rsidRPr="00626C80">
        <w:rPr>
          <w:bCs/>
          <w:lang w:val="en-IN"/>
        </w:rPr>
        <w:t>Recommendation Database</w:t>
      </w:r>
      <w:r w:rsidRPr="00626C80">
        <w:rPr>
          <w:lang w:val="en-IN"/>
        </w:rPr>
        <w:t xml:space="preserve"> using </w:t>
      </w:r>
      <w:r w:rsidRPr="00626C80">
        <w:rPr>
          <w:bCs/>
          <w:lang w:val="en-IN"/>
        </w:rPr>
        <w:t>SQL (Structured Query Language)</w:t>
      </w:r>
      <w:r w:rsidRPr="00626C80">
        <w:rPr>
          <w:lang w:val="en-IN"/>
        </w:rPr>
        <w:t>. The system stores and manages information about users, songs, artists, genres, and user interactions—such as ratings or listening history. SQL queries are used to analyze this data and generate personalized recommendations.</w:t>
      </w:r>
    </w:p>
    <w:p w14:paraId="4F35BCA9" w14:textId="77777777" w:rsidR="00626C80" w:rsidRPr="00626C80" w:rsidRDefault="00626C80" w:rsidP="00626C80">
      <w:pPr>
        <w:rPr>
          <w:lang w:val="en-IN"/>
        </w:rPr>
      </w:pPr>
      <w:r w:rsidRPr="00626C80">
        <w:rPr>
          <w:lang w:val="en-IN"/>
        </w:rPr>
        <w:t>By leveraging SQL’s powerful data manipulation and querying capabilities, this system can efficiently retrieve relevant music suggestions, uncover patterns in user behavior, and enhance the overall listening experience. The goal is to create a scalable and optimized database that supports intelligent recommendation logic and ensures quick access to user-specific content</w:t>
      </w:r>
    </w:p>
    <w:p w14:paraId="5B938093" w14:textId="77777777" w:rsidR="00626C80" w:rsidRPr="00626C80" w:rsidRDefault="00626C80" w:rsidP="00626C80">
      <w:r w:rsidRPr="00626C80">
        <w:t>Music has always been an integral part of human culture and emotion. With the growth of technology and the internet, the way people consume music has changed drastically—from physical media to digital platforms and personalized streaming services. In this digital landscape, music recommendation systems play a crucial role in enhancing user experience by suggesting songs, albums, or artists that align with the listener’s tastes and preferences.</w:t>
      </w:r>
    </w:p>
    <w:p w14:paraId="44B877CB" w14:textId="77777777" w:rsidR="00626C80" w:rsidRPr="00626C80" w:rsidRDefault="00626C80" w:rsidP="00626C80">
      <w:r w:rsidRPr="00626C80">
        <w:t xml:space="preserve">The </w:t>
      </w:r>
      <w:r w:rsidRPr="00626C80">
        <w:rPr>
          <w:b/>
          <w:bCs/>
        </w:rPr>
        <w:t>Music System Recommendation using SQL</w:t>
      </w:r>
      <w:r w:rsidRPr="00626C80">
        <w:t xml:space="preserve"> serves as a foundation for understanding how database design and query optimization contribute to building efficient and personalized digital music platforms. This project not only emphasizes the importance of structured data management but also highlights the role of SQL in delivering smart and interactive user experiences.</w:t>
      </w:r>
    </w:p>
    <w:p w14:paraId="73D89244" w14:textId="77777777" w:rsidR="00626C80" w:rsidRPr="00626C80" w:rsidRDefault="00626C80" w:rsidP="00626C80">
      <w:pPr>
        <w:rPr>
          <w:b/>
          <w:bCs/>
        </w:rPr>
      </w:pPr>
      <w:r w:rsidRPr="00626C80">
        <w:rPr>
          <w:b/>
          <w:bCs/>
        </w:rPr>
        <w:t>2. Problem Statement</w:t>
      </w:r>
    </w:p>
    <w:p w14:paraId="56702DA4" w14:textId="77777777" w:rsidR="00626C80" w:rsidRPr="00626C80" w:rsidRDefault="00626C80" w:rsidP="00626C80">
      <w:pPr>
        <w:rPr>
          <w:lang w:val="en-IN"/>
        </w:rPr>
      </w:pPr>
      <w:r w:rsidRPr="00626C80">
        <w:br/>
      </w:r>
      <w:r w:rsidRPr="00626C80">
        <w:rPr>
          <w:lang w:val="en-IN"/>
        </w:rPr>
        <w:t xml:space="preserve">In the modern digital era, music consumption has evolved from traditional methods such as CDs and radio broadcasts to online streaming platforms and cloud-based music services. With millions of tracks available across different genres, artists, and moods, users often struggle to find music that matches their personal preferences. This overwhelming abundance of musical data creates a significant challenge in </w:t>
      </w:r>
      <w:r w:rsidRPr="00626C80">
        <w:rPr>
          <w:lang w:val="en-IN"/>
        </w:rPr>
        <w:lastRenderedPageBreak/>
        <w:t xml:space="preserve">delivering </w:t>
      </w:r>
      <w:r w:rsidRPr="00626C80">
        <w:rPr>
          <w:b/>
          <w:bCs/>
          <w:lang w:val="en-IN"/>
        </w:rPr>
        <w:t>personalized recommendations</w:t>
      </w:r>
      <w:r w:rsidRPr="00626C80">
        <w:rPr>
          <w:lang w:val="en-IN"/>
        </w:rPr>
        <w:t xml:space="preserve"> that enhance user satisfaction and engagement.</w:t>
      </w:r>
    </w:p>
    <w:p w14:paraId="2893DEFF" w14:textId="77777777" w:rsidR="00626C80" w:rsidRPr="00626C80" w:rsidRDefault="00626C80" w:rsidP="00626C80">
      <w:pPr>
        <w:rPr>
          <w:lang w:val="en-IN"/>
        </w:rPr>
      </w:pPr>
      <w:r w:rsidRPr="00626C80">
        <w:rPr>
          <w:lang w:val="en-IN"/>
        </w:rPr>
        <w:t xml:space="preserve">Most existing music applications rely on advanced recommendation algorithms powered by machine learning and big data analytics. However, before such complex systems can be implemented, a </w:t>
      </w:r>
      <w:r w:rsidRPr="00626C80">
        <w:rPr>
          <w:b/>
          <w:bCs/>
          <w:lang w:val="en-IN"/>
        </w:rPr>
        <w:t>well-designed and efficient database</w:t>
      </w:r>
      <w:r w:rsidRPr="00626C80">
        <w:rPr>
          <w:lang w:val="en-IN"/>
        </w:rPr>
        <w:t xml:space="preserve"> must exist to organize and manage all relevant information about users, songs, artists, genres, and listening behaviors. Without a properly structured database and effective data retrieval mechanisms, the recommendation process becomes inaccurate, slow, and inefficient.</w:t>
      </w:r>
    </w:p>
    <w:p w14:paraId="4BDE9E20" w14:textId="77777777" w:rsidR="00626C80" w:rsidRPr="00626C80" w:rsidRDefault="00626C80" w:rsidP="00626C80">
      <w:pPr>
        <w:rPr>
          <w:lang w:val="en-IN"/>
        </w:rPr>
      </w:pPr>
      <w:r w:rsidRPr="00626C80">
        <w:rPr>
          <w:lang w:val="en-IN"/>
        </w:rPr>
        <w:t xml:space="preserve">The </w:t>
      </w:r>
      <w:r w:rsidRPr="00626C80">
        <w:rPr>
          <w:b/>
          <w:bCs/>
          <w:lang w:val="en-IN"/>
        </w:rPr>
        <w:t>core problem</w:t>
      </w:r>
      <w:r w:rsidRPr="00626C80">
        <w:rPr>
          <w:lang w:val="en-IN"/>
        </w:rPr>
        <w:t xml:space="preserve"> addressed in this project is how to </w:t>
      </w:r>
      <w:r w:rsidRPr="00626C80">
        <w:rPr>
          <w:b/>
          <w:bCs/>
          <w:lang w:val="en-IN"/>
        </w:rPr>
        <w:t>design and implement a music recommendation system using SQL</w:t>
      </w:r>
      <w:r w:rsidRPr="00626C80">
        <w:rPr>
          <w:lang w:val="en-IN"/>
        </w:rPr>
        <w:t xml:space="preserve"> that can effectively store, process, and analyze musical data to generate meaningful recommendations. The system should be capable of handling a wide range of functionalities, such as maintaining user profiles, tracking user interactions (like song plays, likes, and ratings), and providing song suggestions based on user preferences or similarities in listening patterns.</w:t>
      </w:r>
    </w:p>
    <w:p w14:paraId="36650206" w14:textId="77777777" w:rsidR="00626C80" w:rsidRPr="00626C80" w:rsidRDefault="00626C80" w:rsidP="00626C80">
      <w:pPr>
        <w:rPr>
          <w:lang w:val="en-IN"/>
        </w:rPr>
      </w:pPr>
      <w:r w:rsidRPr="00626C80">
        <w:rPr>
          <w:lang w:val="en-IN"/>
        </w:rPr>
        <w:t>Currently, many small-scale or educational music applications lack a strong SQL-based backend capable of performing advanced data analysis for personalized recommendations</w:t>
      </w:r>
    </w:p>
    <w:p w14:paraId="5C0B7632" w14:textId="77777777" w:rsidR="00626C80" w:rsidRPr="00626C80" w:rsidRDefault="00626C80" w:rsidP="00626C80"/>
    <w:p w14:paraId="3EC24A16" w14:textId="77777777" w:rsidR="00626C80" w:rsidRPr="00626C80" w:rsidRDefault="00626C80" w:rsidP="00626C80"/>
    <w:p w14:paraId="3EA0F360" w14:textId="77777777" w:rsidR="00626C80" w:rsidRPr="00626C80" w:rsidRDefault="00626C80" w:rsidP="00626C80"/>
    <w:p w14:paraId="3FA58B5B" w14:textId="77777777" w:rsidR="00626C80" w:rsidRPr="00626C80" w:rsidRDefault="00626C80" w:rsidP="00626C80"/>
    <w:p w14:paraId="4CE007F6" w14:textId="77777777" w:rsidR="00626C80" w:rsidRPr="00626C80" w:rsidRDefault="00626C80" w:rsidP="00626C80"/>
    <w:p w14:paraId="499E4368" w14:textId="77777777" w:rsidR="00626C80" w:rsidRPr="00626C80" w:rsidRDefault="00626C80" w:rsidP="00626C80">
      <w:pPr>
        <w:rPr>
          <w:b/>
          <w:bCs/>
        </w:rPr>
      </w:pPr>
      <w:r w:rsidRPr="00626C80">
        <w:rPr>
          <w:b/>
          <w:bCs/>
        </w:rPr>
        <w:t>3. Objectives</w:t>
      </w:r>
    </w:p>
    <w:p w14:paraId="578CBADB" w14:textId="77777777" w:rsidR="00626C80" w:rsidRPr="00626C80" w:rsidRDefault="00626C80" w:rsidP="00626C80"/>
    <w:p w14:paraId="4CE947BD" w14:textId="77777777" w:rsidR="00626C80" w:rsidRPr="00626C80" w:rsidRDefault="00626C80" w:rsidP="00626C80">
      <w:pPr>
        <w:numPr>
          <w:ilvl w:val="0"/>
          <w:numId w:val="24"/>
        </w:numPr>
        <w:rPr>
          <w:lang w:val="en-IN"/>
        </w:rPr>
      </w:pPr>
      <w:r w:rsidRPr="00626C80">
        <w:rPr>
          <w:bCs/>
          <w:lang w:val="en-IN"/>
        </w:rPr>
        <w:t>To design a normalized relational database structure</w:t>
      </w:r>
    </w:p>
    <w:p w14:paraId="2C71F1E2" w14:textId="77777777" w:rsidR="00626C80" w:rsidRPr="00626C80" w:rsidRDefault="00626C80" w:rsidP="00626C80">
      <w:pPr>
        <w:numPr>
          <w:ilvl w:val="0"/>
          <w:numId w:val="24"/>
        </w:numPr>
        <w:rPr>
          <w:lang w:val="en-IN"/>
        </w:rPr>
      </w:pPr>
      <w:r w:rsidRPr="00626C80">
        <w:t>To implement SQL-based data storage and retrieval mechanisms</w:t>
      </w:r>
    </w:p>
    <w:p w14:paraId="2A5924DF" w14:textId="77777777" w:rsidR="00626C80" w:rsidRPr="00626C80" w:rsidRDefault="00626C80" w:rsidP="00626C80">
      <w:pPr>
        <w:numPr>
          <w:ilvl w:val="0"/>
          <w:numId w:val="24"/>
        </w:numPr>
        <w:rPr>
          <w:lang w:val="en-IN"/>
        </w:rPr>
      </w:pPr>
      <w:r w:rsidRPr="00626C80">
        <w:t>To manage and analyze user interaction data</w:t>
      </w:r>
    </w:p>
    <w:p w14:paraId="38E85A93" w14:textId="77777777" w:rsidR="00626C80" w:rsidRPr="00626C80" w:rsidRDefault="00626C80" w:rsidP="00626C80">
      <w:pPr>
        <w:numPr>
          <w:ilvl w:val="0"/>
          <w:numId w:val="24"/>
        </w:numPr>
        <w:rPr>
          <w:lang w:val="en-IN"/>
        </w:rPr>
      </w:pPr>
      <w:r w:rsidRPr="00626C80">
        <w:t>To develop a recommendation logic using SQL queries</w:t>
      </w:r>
    </w:p>
    <w:p w14:paraId="44E791E5" w14:textId="77777777" w:rsidR="00626C80" w:rsidRPr="00626C80" w:rsidRDefault="00626C80" w:rsidP="00626C80">
      <w:pPr>
        <w:numPr>
          <w:ilvl w:val="0"/>
          <w:numId w:val="24"/>
        </w:numPr>
        <w:rPr>
          <w:lang w:val="en-IN"/>
        </w:rPr>
      </w:pPr>
      <w:r w:rsidRPr="00626C80">
        <w:lastRenderedPageBreak/>
        <w:t>To ensure database efficiency and performance optimization</w:t>
      </w:r>
    </w:p>
    <w:p w14:paraId="02D4C587" w14:textId="77777777" w:rsidR="00626C80" w:rsidRPr="00626C80" w:rsidRDefault="00626C80" w:rsidP="00626C80">
      <w:pPr>
        <w:numPr>
          <w:ilvl w:val="0"/>
          <w:numId w:val="24"/>
        </w:numPr>
        <w:rPr>
          <w:lang w:val="en-IN"/>
        </w:rPr>
      </w:pPr>
      <w:r w:rsidRPr="00626C80">
        <w:t>To demonstrate the integration of SQL in decision-making and recommendation systems</w:t>
      </w:r>
    </w:p>
    <w:p w14:paraId="37AA7C86" w14:textId="77777777" w:rsidR="00626C80" w:rsidRPr="00626C80" w:rsidRDefault="00626C80" w:rsidP="00626C80">
      <w:pPr>
        <w:numPr>
          <w:ilvl w:val="0"/>
          <w:numId w:val="24"/>
        </w:numPr>
        <w:rPr>
          <w:lang w:val="en-IN"/>
        </w:rPr>
      </w:pPr>
      <w:r w:rsidRPr="00626C80">
        <w:t>To provide a user-friendly and data-driven foundation for future system expansion</w:t>
      </w:r>
    </w:p>
    <w:p w14:paraId="2277E82A" w14:textId="77777777" w:rsidR="00626C80" w:rsidRPr="00626C80" w:rsidRDefault="00626C80" w:rsidP="00626C80">
      <w:pPr>
        <w:rPr>
          <w:lang w:val="en-IN"/>
        </w:rPr>
      </w:pPr>
    </w:p>
    <w:p w14:paraId="6D1268AC" w14:textId="77777777" w:rsidR="00626C80" w:rsidRPr="00626C80" w:rsidRDefault="00626C80" w:rsidP="00626C80">
      <w:pPr>
        <w:rPr>
          <w:lang w:val="en-IN"/>
        </w:rPr>
      </w:pPr>
    </w:p>
    <w:p w14:paraId="76469162" w14:textId="77777777" w:rsidR="00626C80" w:rsidRPr="00626C80" w:rsidRDefault="00626C80" w:rsidP="00626C80">
      <w:pPr>
        <w:rPr>
          <w:lang w:val="en-IN"/>
        </w:rPr>
      </w:pPr>
    </w:p>
    <w:p w14:paraId="0C444308" w14:textId="77777777" w:rsidR="00626C80" w:rsidRPr="00626C80" w:rsidRDefault="00626C80" w:rsidP="00626C80">
      <w:pPr>
        <w:rPr>
          <w:b/>
          <w:bCs/>
        </w:rPr>
      </w:pPr>
      <w:r w:rsidRPr="00626C80">
        <w:rPr>
          <w:b/>
          <w:bCs/>
        </w:rPr>
        <w:t>4. System Requirements</w:t>
      </w:r>
    </w:p>
    <w:p w14:paraId="31CC4912" w14:textId="77777777" w:rsidR="00626C80" w:rsidRPr="00626C80" w:rsidRDefault="00626C80" w:rsidP="00626C80">
      <w:r w:rsidRPr="00626C80">
        <w:br/>
        <w:t>Hardware Requirements:</w:t>
      </w:r>
      <w:r w:rsidRPr="00626C80">
        <w:br/>
      </w:r>
      <w:r w:rsidRPr="00626C80">
        <w:br/>
        <w:t>- Processor: Intel i5 or higher</w:t>
      </w:r>
      <w:r w:rsidRPr="00626C80">
        <w:br/>
        <w:t>- RAM: 8 GB or more</w:t>
      </w:r>
      <w:r w:rsidRPr="00626C80">
        <w:br/>
        <w:t>- Hard Disk: 250 GB</w:t>
      </w:r>
      <w:r w:rsidRPr="00626C80">
        <w:br/>
      </w:r>
      <w:r w:rsidRPr="00626C80">
        <w:br/>
      </w:r>
      <w:r w:rsidRPr="00626C80">
        <w:br/>
        <w:t>Software Requirements:</w:t>
      </w:r>
      <w:r w:rsidRPr="00626C80">
        <w:br/>
      </w:r>
      <w:r w:rsidRPr="00626C80">
        <w:br/>
        <w:t>- OS: Windows 10 or Linux</w:t>
      </w:r>
      <w:r w:rsidRPr="00626C80">
        <w:br/>
        <w:t>- Database: Oracle 12c or above</w:t>
      </w:r>
      <w:r w:rsidRPr="00626C80">
        <w:br/>
        <w:t>- Front-End: Java / Web Interface</w:t>
      </w:r>
      <w:r w:rsidRPr="00626C80">
        <w:br/>
        <w:t>- NoSQL: MongoDB 6.0</w:t>
      </w:r>
      <w:r w:rsidRPr="00626C80">
        <w:br/>
        <w:t>- Tools: Oracle SQL Developer, MongoDB Compass</w:t>
      </w:r>
      <w:r w:rsidRPr="00626C80">
        <w:br/>
      </w:r>
    </w:p>
    <w:p w14:paraId="051C161A" w14:textId="77777777" w:rsidR="00626C80" w:rsidRPr="00626C80" w:rsidRDefault="00626C80" w:rsidP="00626C80">
      <w:pPr>
        <w:rPr>
          <w:b/>
          <w:bCs/>
        </w:rPr>
      </w:pPr>
      <w:r w:rsidRPr="00626C80">
        <w:rPr>
          <w:b/>
          <w:bCs/>
        </w:rPr>
        <w:t>5. System Analysis and Design</w:t>
      </w:r>
    </w:p>
    <w:p w14:paraId="21889FC4" w14:textId="77777777" w:rsidR="00626C80" w:rsidRPr="00626C80" w:rsidRDefault="00626C80" w:rsidP="00626C80">
      <w:r w:rsidRPr="00626C80">
        <w:br/>
        <w:t xml:space="preserve">         The system identifies the main entities and their relationships. Major entities include:</w:t>
      </w:r>
      <w:r w:rsidRPr="00626C80">
        <w:br/>
      </w:r>
      <w:r w:rsidRPr="00626C80">
        <w:br/>
        <w:t>- User</w:t>
      </w:r>
    </w:p>
    <w:p w14:paraId="1165DE26" w14:textId="77777777" w:rsidR="00626C80" w:rsidRPr="00626C80" w:rsidRDefault="00626C80" w:rsidP="00626C80">
      <w:r w:rsidRPr="00626C80">
        <w:t>-Artist</w:t>
      </w:r>
    </w:p>
    <w:p w14:paraId="0C081746" w14:textId="77777777" w:rsidR="00626C80" w:rsidRPr="00626C80" w:rsidRDefault="00626C80" w:rsidP="00626C80">
      <w:r w:rsidRPr="00626C80">
        <w:t>-Album</w:t>
      </w:r>
    </w:p>
    <w:p w14:paraId="2D718623" w14:textId="77777777" w:rsidR="00626C80" w:rsidRPr="00626C80" w:rsidRDefault="00626C80" w:rsidP="00626C80">
      <w:r w:rsidRPr="00626C80">
        <w:lastRenderedPageBreak/>
        <w:t>-Song</w:t>
      </w:r>
    </w:p>
    <w:p w14:paraId="7733BEE8" w14:textId="77777777" w:rsidR="00626C80" w:rsidRPr="00626C80" w:rsidRDefault="00626C80" w:rsidP="00626C80">
      <w:r w:rsidRPr="00626C80">
        <w:t>-Genre</w:t>
      </w:r>
    </w:p>
    <w:p w14:paraId="172FD474" w14:textId="77777777" w:rsidR="00626C80" w:rsidRPr="00626C80" w:rsidRDefault="00626C80" w:rsidP="00626C80">
      <w:pPr>
        <w:rPr>
          <w:bCs/>
        </w:rPr>
      </w:pPr>
      <w:r w:rsidRPr="00626C80">
        <w:rPr>
          <w:b/>
          <w:bCs/>
        </w:rPr>
        <w:t>-User_Rating</w:t>
      </w:r>
    </w:p>
    <w:p w14:paraId="20F61785" w14:textId="77777777" w:rsidR="00626C80" w:rsidRPr="00626C80" w:rsidRDefault="00626C80" w:rsidP="00626C80">
      <w:pPr>
        <w:rPr>
          <w:b/>
        </w:rPr>
      </w:pPr>
      <w:r w:rsidRPr="00626C80">
        <w:rPr>
          <w:b/>
          <w:bCs/>
        </w:rPr>
        <w:t>-</w:t>
      </w:r>
      <w:r w:rsidRPr="00626C80">
        <w:t>Listening_History</w:t>
      </w:r>
    </w:p>
    <w:p w14:paraId="1BF117B2" w14:textId="77777777" w:rsidR="00626C80" w:rsidRPr="00626C80" w:rsidRDefault="00626C80" w:rsidP="00626C80">
      <w:pPr>
        <w:rPr>
          <w:b/>
          <w:bCs/>
        </w:rPr>
      </w:pPr>
      <w:r w:rsidRPr="00626C80">
        <w:rPr>
          <w:b/>
          <w:bCs/>
        </w:rPr>
        <w:t>6. ER Diagram (Conceptual Design)</w:t>
      </w:r>
    </w:p>
    <w:p w14:paraId="0B26BAFE" w14:textId="77777777" w:rsidR="00626C80" w:rsidRPr="00626C80" w:rsidRDefault="00626C80" w:rsidP="00626C80">
      <w:r w:rsidRPr="00626C80">
        <w:br/>
      </w:r>
      <w:r w:rsidRPr="00626C80">
        <w:rPr>
          <w:b/>
        </w:rPr>
        <w:t>Relationships:</w:t>
      </w:r>
      <w:r w:rsidRPr="00626C80">
        <w:br/>
      </w:r>
      <w:r w:rsidRPr="00626C80">
        <w:br/>
        <w:t>-A user can rate many songs, and a song can be rated by many users</w:t>
      </w:r>
    </w:p>
    <w:p w14:paraId="67E06602" w14:textId="77777777" w:rsidR="00626C80" w:rsidRPr="00626C80" w:rsidRDefault="00626C80" w:rsidP="00626C80"/>
    <w:p w14:paraId="26B63C5C" w14:textId="77777777" w:rsidR="00626C80" w:rsidRPr="00626C80" w:rsidRDefault="00626C80" w:rsidP="00626C80">
      <w:r w:rsidRPr="00626C80">
        <w:t>-A user can listen to many songs, and a song can be listened to by many users.</w:t>
      </w:r>
    </w:p>
    <w:p w14:paraId="383662E6" w14:textId="77777777" w:rsidR="00626C80" w:rsidRPr="00626C80" w:rsidRDefault="00626C80" w:rsidP="00626C80">
      <w:r w:rsidRPr="00626C80">
        <w:t>-An artist can perform many songs, but each song belongs to one artist.</w:t>
      </w:r>
    </w:p>
    <w:p w14:paraId="197CE45A" w14:textId="77777777" w:rsidR="00626C80" w:rsidRPr="00626C80" w:rsidRDefault="00626C80" w:rsidP="00626C80">
      <w:r w:rsidRPr="00626C80">
        <w:t>-An artist can release multiple albums.</w:t>
      </w:r>
    </w:p>
    <w:p w14:paraId="67511F85" w14:textId="77777777" w:rsidR="00626C80" w:rsidRPr="00626C80" w:rsidRDefault="00626C80" w:rsidP="00626C80">
      <w:r w:rsidRPr="00626C80">
        <w:t>-Each album contains multiple songs, but each song belongs to one album</w:t>
      </w:r>
    </w:p>
    <w:p w14:paraId="2E330E74" w14:textId="77777777" w:rsidR="00626C80" w:rsidRPr="00626C80" w:rsidRDefault="00626C80" w:rsidP="00626C80">
      <w:r w:rsidRPr="00626C80">
        <w:t>-Each genre can include many songs, but a song belongs to one genre.</w:t>
      </w:r>
    </w:p>
    <w:p w14:paraId="77BE4982" w14:textId="77777777" w:rsidR="00626C80" w:rsidRPr="00626C80" w:rsidRDefault="00626C80" w:rsidP="00626C80">
      <w:r w:rsidRPr="00626C80">
        <w:t>-Each genre can include multiple artists, but an artist typically belongs to one main genre.</w:t>
      </w:r>
      <w:r w:rsidRPr="00626C80">
        <w:br/>
      </w:r>
    </w:p>
    <w:p w14:paraId="5A170A78" w14:textId="77777777" w:rsidR="00626C80" w:rsidRPr="00626C80" w:rsidRDefault="00626C80" w:rsidP="00626C80"/>
    <w:p w14:paraId="40F97C61" w14:textId="77777777" w:rsidR="00626C80" w:rsidRPr="00626C80" w:rsidRDefault="00626C80" w:rsidP="00626C80"/>
    <w:p w14:paraId="3E256676" w14:textId="77777777" w:rsidR="00626C80" w:rsidRPr="00626C80" w:rsidRDefault="00626C80" w:rsidP="00626C80"/>
    <w:p w14:paraId="3BD892CF" w14:textId="77777777" w:rsidR="00626C80" w:rsidRPr="00626C80" w:rsidRDefault="00626C80" w:rsidP="00626C80"/>
    <w:p w14:paraId="7E84F626" w14:textId="77777777" w:rsidR="00626C80" w:rsidRPr="00626C80" w:rsidRDefault="00626C80" w:rsidP="00626C80">
      <w:pPr>
        <w:rPr>
          <w:b/>
        </w:rPr>
      </w:pPr>
      <w:r w:rsidRPr="00626C80">
        <w:rPr>
          <w:b/>
        </w:rPr>
        <w:t>ER DIAGRAM :</w:t>
      </w:r>
    </w:p>
    <w:p w14:paraId="4DE3FFAC" w14:textId="77777777" w:rsidR="00626C80" w:rsidRPr="00626C80" w:rsidRDefault="00626C80" w:rsidP="00626C80"/>
    <w:p w14:paraId="3ED44AAB" w14:textId="7A15BEE1" w:rsidR="00626C80" w:rsidRPr="00626C80" w:rsidRDefault="00626C80" w:rsidP="00626C80">
      <w:r w:rsidRPr="00626C80">
        <w:rPr>
          <w:noProof/>
          <w:lang w:val="en-IN" w:eastAsia="en-IN"/>
        </w:rPr>
        <w:lastRenderedPageBreak/>
        <w:drawing>
          <wp:inline distT="0" distB="0" distL="0" distR="0" wp14:anchorId="4CE2632B" wp14:editId="353705C2">
            <wp:extent cx="5486400" cy="3291840"/>
            <wp:effectExtent l="0" t="0" r="0" b="3810"/>
            <wp:docPr id="92649201" name="Picture 61" descr="A black grid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9201" name="Picture 61" descr="A black grid with white squar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71414C26" w14:textId="77777777" w:rsidR="00626C80" w:rsidRPr="00626C80" w:rsidRDefault="00626C80" w:rsidP="00626C80"/>
    <w:p w14:paraId="71133953" w14:textId="77777777" w:rsidR="00626C80" w:rsidRPr="00626C80" w:rsidRDefault="00626C80" w:rsidP="00626C80">
      <w:r w:rsidRPr="00626C80">
        <w:t>Entities and Attributes</w:t>
      </w:r>
    </w:p>
    <w:p w14:paraId="098B182C" w14:textId="77777777" w:rsidR="00626C80" w:rsidRPr="00626C80" w:rsidRDefault="00626C80" w:rsidP="00626C80">
      <w:pPr>
        <w:numPr>
          <w:ilvl w:val="0"/>
          <w:numId w:val="25"/>
        </w:numPr>
        <w:rPr>
          <w:lang w:val="en-IN"/>
        </w:rPr>
      </w:pPr>
      <w:r w:rsidRPr="00626C80">
        <w:t>USER</w:t>
      </w:r>
      <w:r w:rsidRPr="00626C80">
        <w:rPr>
          <w:lang w:val="en-IN"/>
        </w:rPr>
        <w:t xml:space="preserve"> ( User_ID ,Name,Email,PassworD,Date_of_Birth,Country,Subscription_Type )</w:t>
      </w:r>
    </w:p>
    <w:p w14:paraId="382AFC91" w14:textId="77777777" w:rsidR="00626C80" w:rsidRPr="00626C80" w:rsidRDefault="00626C80" w:rsidP="00626C80">
      <w:pPr>
        <w:numPr>
          <w:ilvl w:val="0"/>
          <w:numId w:val="25"/>
        </w:numPr>
      </w:pPr>
      <w:r w:rsidRPr="00626C80">
        <w:t>song(Song_ID,title,duration,release_date,language,genre_id,)</w:t>
      </w:r>
    </w:p>
    <w:p w14:paraId="6428236F" w14:textId="77777777" w:rsidR="00626C80" w:rsidRPr="00626C80" w:rsidRDefault="00626C80" w:rsidP="00626C80">
      <w:pPr>
        <w:numPr>
          <w:ilvl w:val="0"/>
          <w:numId w:val="25"/>
        </w:numPr>
      </w:pPr>
      <w:r w:rsidRPr="00626C80">
        <w:t>Artist(Artist_ID, Artist_Name, Country, Debut_Year)</w:t>
      </w:r>
    </w:p>
    <w:p w14:paraId="72E45494" w14:textId="77777777" w:rsidR="00626C80" w:rsidRPr="00626C80" w:rsidRDefault="00626C80" w:rsidP="00626C80">
      <w:pPr>
        <w:numPr>
          <w:ilvl w:val="0"/>
          <w:numId w:val="25"/>
        </w:numPr>
      </w:pPr>
      <w:r w:rsidRPr="00626C80">
        <w:t>Album(Album_ID, Album_Name, Release_Year, Artist_ID)</w:t>
      </w:r>
    </w:p>
    <w:p w14:paraId="3C8DAA40" w14:textId="77777777" w:rsidR="00626C80" w:rsidRPr="00626C80" w:rsidRDefault="00626C80" w:rsidP="00626C80">
      <w:pPr>
        <w:numPr>
          <w:ilvl w:val="0"/>
          <w:numId w:val="25"/>
        </w:numPr>
      </w:pPr>
      <w:r w:rsidRPr="00626C80">
        <w:t>Genre(Genre_ID, Genre_Name, Description)</w:t>
      </w:r>
    </w:p>
    <w:p w14:paraId="21C93617" w14:textId="77777777" w:rsidR="00626C80" w:rsidRPr="00626C80" w:rsidRDefault="00626C80" w:rsidP="00626C80">
      <w:pPr>
        <w:numPr>
          <w:ilvl w:val="0"/>
          <w:numId w:val="25"/>
        </w:numPr>
      </w:pPr>
      <w:r w:rsidRPr="00626C80">
        <w:t>Playlist(Playlist_ID, Playlist_Name, Creation_Date, User_ID)</w:t>
      </w:r>
    </w:p>
    <w:p w14:paraId="3F2CC5DB" w14:textId="77777777" w:rsidR="00626C80" w:rsidRPr="00626C80" w:rsidRDefault="00626C80" w:rsidP="00626C80">
      <w:pPr>
        <w:numPr>
          <w:ilvl w:val="0"/>
          <w:numId w:val="25"/>
        </w:numPr>
      </w:pPr>
      <w:r w:rsidRPr="00626C80">
        <w:t>Recommendation(Recommendation_ID, User_ID, Song_ID)</w:t>
      </w:r>
    </w:p>
    <w:p w14:paraId="33AF308F" w14:textId="77777777" w:rsidR="00626C80" w:rsidRPr="00626C80" w:rsidRDefault="00626C80" w:rsidP="00626C80">
      <w:r w:rsidRPr="00626C80">
        <w:t>Relationships</w:t>
      </w:r>
    </w:p>
    <w:p w14:paraId="62E6BB29" w14:textId="77777777" w:rsidR="00626C80" w:rsidRPr="00626C80" w:rsidRDefault="00626C80" w:rsidP="00626C80">
      <w:pPr>
        <w:numPr>
          <w:ilvl w:val="0"/>
          <w:numId w:val="26"/>
        </w:numPr>
      </w:pPr>
      <w:r w:rsidRPr="00626C80">
        <w:t>User ↔Playlist → (</w:t>
      </w:r>
      <w:r w:rsidRPr="00626C80">
        <w:rPr>
          <w:i/>
          <w:iCs/>
        </w:rPr>
        <w:t>one-to-Many</w:t>
      </w:r>
      <w:r w:rsidRPr="00626C80">
        <w:t>)</w:t>
      </w:r>
    </w:p>
    <w:p w14:paraId="48A6EC3C" w14:textId="77777777" w:rsidR="00626C80" w:rsidRPr="00626C80" w:rsidRDefault="00626C80" w:rsidP="00626C80">
      <w:pPr>
        <w:numPr>
          <w:ilvl w:val="0"/>
          <w:numId w:val="26"/>
        </w:numPr>
      </w:pPr>
      <w:r w:rsidRPr="00626C80">
        <w:t>Playlist ↔ Song</w:t>
      </w:r>
      <w:r w:rsidRPr="00626C80">
        <w:rPr>
          <w:b/>
          <w:bCs/>
        </w:rPr>
        <w:t xml:space="preserve"> </w:t>
      </w:r>
      <w:r w:rsidRPr="00626C80">
        <w:t>(</w:t>
      </w:r>
      <w:r w:rsidRPr="00626C80">
        <w:rPr>
          <w:i/>
          <w:iCs/>
        </w:rPr>
        <w:t>Many-to-Many</w:t>
      </w:r>
      <w:r w:rsidRPr="00626C80">
        <w:t>)</w:t>
      </w:r>
    </w:p>
    <w:p w14:paraId="46C1998E" w14:textId="77777777" w:rsidR="00626C80" w:rsidRPr="00626C80" w:rsidRDefault="00626C80" w:rsidP="00626C80">
      <w:pPr>
        <w:numPr>
          <w:ilvl w:val="0"/>
          <w:numId w:val="26"/>
        </w:numPr>
      </w:pPr>
      <w:r w:rsidRPr="00626C80">
        <w:t>Artist ↔ Album→ (</w:t>
      </w:r>
      <w:r w:rsidRPr="00626C80">
        <w:rPr>
          <w:i/>
          <w:iCs/>
        </w:rPr>
        <w:t>One-to-Many</w:t>
      </w:r>
      <w:r w:rsidRPr="00626C80">
        <w:t>)</w:t>
      </w:r>
    </w:p>
    <w:p w14:paraId="0C2CBBAC" w14:textId="77777777" w:rsidR="00626C80" w:rsidRPr="00626C80" w:rsidRDefault="00626C80" w:rsidP="00626C80">
      <w:pPr>
        <w:numPr>
          <w:ilvl w:val="0"/>
          <w:numId w:val="26"/>
        </w:numPr>
      </w:pPr>
      <w:r w:rsidRPr="00626C80">
        <w:t>Album – Song → (</w:t>
      </w:r>
      <w:r w:rsidRPr="00626C80">
        <w:rPr>
          <w:i/>
          <w:iCs/>
        </w:rPr>
        <w:t>One-to-Many</w:t>
      </w:r>
      <w:r w:rsidRPr="00626C80">
        <w:t>)</w:t>
      </w:r>
    </w:p>
    <w:p w14:paraId="2B287C38" w14:textId="77777777" w:rsidR="00626C80" w:rsidRPr="00626C80" w:rsidRDefault="00626C80" w:rsidP="00626C80">
      <w:pPr>
        <w:numPr>
          <w:ilvl w:val="0"/>
          <w:numId w:val="26"/>
        </w:numPr>
      </w:pPr>
      <w:r w:rsidRPr="00626C80">
        <w:lastRenderedPageBreak/>
        <w:t>User – Song</w:t>
      </w:r>
      <w:r w:rsidRPr="00626C80">
        <w:rPr>
          <w:b/>
          <w:bCs/>
        </w:rPr>
        <w:t xml:space="preserve"> </w:t>
      </w:r>
      <w:r w:rsidRPr="00626C80">
        <w:t>→ (</w:t>
      </w:r>
      <w:r w:rsidRPr="00626C80">
        <w:rPr>
          <w:i/>
          <w:iCs/>
        </w:rPr>
        <w:t>Many-to-Many</w:t>
      </w:r>
      <w:r w:rsidRPr="00626C80">
        <w:t>)</w:t>
      </w:r>
    </w:p>
    <w:p w14:paraId="4B3235CD" w14:textId="77777777" w:rsidR="00626C80" w:rsidRPr="00626C80" w:rsidRDefault="00626C80" w:rsidP="00626C80"/>
    <w:p w14:paraId="6046E1EC" w14:textId="6D7D43AE" w:rsidR="00626C80" w:rsidRPr="00626C80" w:rsidRDefault="00626C80" w:rsidP="00626C80">
      <w:r w:rsidRPr="00626C80">
        <w:rPr>
          <w:noProof/>
          <w:lang w:val="en-IN" w:eastAsia="en-IN"/>
        </w:rPr>
        <w:drawing>
          <wp:inline distT="0" distB="0" distL="0" distR="0" wp14:anchorId="24034D40" wp14:editId="498619D8">
            <wp:extent cx="5478780" cy="2743200"/>
            <wp:effectExtent l="0" t="0" r="7620" b="0"/>
            <wp:docPr id="1692092009" name="Picture 6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92009" name="Picture 60" descr="A diagram of a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78780" cy="2743200"/>
                    </a:xfrm>
                    <a:prstGeom prst="rect">
                      <a:avLst/>
                    </a:prstGeom>
                    <a:noFill/>
                    <a:ln>
                      <a:noFill/>
                    </a:ln>
                  </pic:spPr>
                </pic:pic>
              </a:graphicData>
            </a:graphic>
          </wp:inline>
        </w:drawing>
      </w:r>
    </w:p>
    <w:p w14:paraId="1A55FC85" w14:textId="77777777" w:rsidR="00626C80" w:rsidRPr="00626C80" w:rsidRDefault="00626C80" w:rsidP="00626C80">
      <w:pPr>
        <w:rPr>
          <w:b/>
          <w:bCs/>
        </w:rPr>
      </w:pPr>
      <w:r w:rsidRPr="00626C80">
        <w:rPr>
          <w:b/>
          <w:bCs/>
        </w:rPr>
        <w:t>7. Schema Design (Oracle)</w:t>
      </w:r>
    </w:p>
    <w:p w14:paraId="6FC52F5D" w14:textId="77777777" w:rsidR="00626C80" w:rsidRPr="00626C80" w:rsidRDefault="00626C80" w:rsidP="00626C80">
      <w:r w:rsidRPr="00626C80">
        <w:br/>
        <w:t>CREATE TABLE Users0 (</w:t>
      </w:r>
    </w:p>
    <w:p w14:paraId="7AB6F3B3" w14:textId="77777777" w:rsidR="00626C80" w:rsidRPr="00626C80" w:rsidRDefault="00626C80" w:rsidP="00626C80">
      <w:r w:rsidRPr="00626C80">
        <w:t xml:space="preserve">    UserID NUMBER PRIMARY KEY,</w:t>
      </w:r>
    </w:p>
    <w:p w14:paraId="57B0100A" w14:textId="77777777" w:rsidR="00626C80" w:rsidRPr="00626C80" w:rsidRDefault="00626C80" w:rsidP="00626C80">
      <w:r w:rsidRPr="00626C80">
        <w:t xml:space="preserve">    UserName VARCHAR2(50) NOT NULL,</w:t>
      </w:r>
    </w:p>
    <w:p w14:paraId="18642CC5" w14:textId="77777777" w:rsidR="00626C80" w:rsidRPr="00626C80" w:rsidRDefault="00626C80" w:rsidP="00626C80">
      <w:r w:rsidRPr="00626C80">
        <w:t xml:space="preserve">    Email VARCHAR2(100) UNIQUE NOT NULL,</w:t>
      </w:r>
    </w:p>
    <w:p w14:paraId="561652F0" w14:textId="77777777" w:rsidR="00626C80" w:rsidRPr="00626C80" w:rsidRDefault="00626C80" w:rsidP="00626C80">
      <w:r w:rsidRPr="00626C80">
        <w:t xml:space="preserve">    JoinDate DATE DEFAULT SYSDATE</w:t>
      </w:r>
    </w:p>
    <w:p w14:paraId="3178A511" w14:textId="77777777" w:rsidR="00626C80" w:rsidRPr="00626C80" w:rsidRDefault="00626C80" w:rsidP="00626C80">
      <w:r w:rsidRPr="00626C80">
        <w:t>);</w:t>
      </w:r>
    </w:p>
    <w:p w14:paraId="7C615BE2" w14:textId="77777777" w:rsidR="00626C80" w:rsidRPr="00626C80" w:rsidRDefault="00626C80" w:rsidP="00626C80">
      <w:pPr>
        <w:rPr>
          <w:lang w:val="en-IN"/>
        </w:rPr>
      </w:pPr>
      <w:r w:rsidRPr="00626C80">
        <w:rPr>
          <w:lang w:val="en-IN"/>
        </w:rPr>
        <w:t>OUTPUT:</w:t>
      </w:r>
    </w:p>
    <w:p w14:paraId="3E0EDDB8" w14:textId="16DDA1EC" w:rsidR="00626C80" w:rsidRPr="00626C80" w:rsidRDefault="00626C80" w:rsidP="00626C80">
      <w:r w:rsidRPr="00626C80">
        <w:rPr>
          <w:noProof/>
          <w:lang w:val="en-IN" w:eastAsia="en-IN"/>
        </w:rPr>
        <w:lastRenderedPageBreak/>
        <w:drawing>
          <wp:inline distT="0" distB="0" distL="0" distR="0" wp14:anchorId="2DB767EB" wp14:editId="5A9D57A6">
            <wp:extent cx="5478780" cy="1402080"/>
            <wp:effectExtent l="0" t="0" r="7620" b="7620"/>
            <wp:docPr id="2051123470" name="Picture 59" descr="A white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23470" name="Picture 59" descr="A white and black background&#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8780" cy="1402080"/>
                    </a:xfrm>
                    <a:prstGeom prst="rect">
                      <a:avLst/>
                    </a:prstGeom>
                    <a:noFill/>
                    <a:ln>
                      <a:noFill/>
                    </a:ln>
                  </pic:spPr>
                </pic:pic>
              </a:graphicData>
            </a:graphic>
          </wp:inline>
        </w:drawing>
      </w:r>
      <w:r w:rsidRPr="00626C80">
        <w:br/>
      </w:r>
      <w:r w:rsidRPr="00626C80">
        <w:br/>
        <w:t>CREATE TABLE Artists (</w:t>
      </w:r>
    </w:p>
    <w:p w14:paraId="5B5CB5FB" w14:textId="77777777" w:rsidR="00626C80" w:rsidRPr="00626C80" w:rsidRDefault="00626C80" w:rsidP="00626C80">
      <w:r w:rsidRPr="00626C80">
        <w:t xml:space="preserve">    ArtistID NUMBER PRIMARY KEY,</w:t>
      </w:r>
    </w:p>
    <w:p w14:paraId="0EBE4BBB" w14:textId="77777777" w:rsidR="00626C80" w:rsidRPr="00626C80" w:rsidRDefault="00626C80" w:rsidP="00626C80">
      <w:r w:rsidRPr="00626C80">
        <w:t xml:space="preserve">    ArtistName VARCHAR2(100) NOT NULL</w:t>
      </w:r>
    </w:p>
    <w:p w14:paraId="356C0DD7" w14:textId="77777777" w:rsidR="00626C80" w:rsidRPr="00626C80" w:rsidRDefault="00626C80" w:rsidP="00626C80">
      <w:r w:rsidRPr="00626C80">
        <w:t>);</w:t>
      </w:r>
      <w:r w:rsidRPr="00626C80">
        <w:br/>
      </w:r>
    </w:p>
    <w:p w14:paraId="0D5BC0D5" w14:textId="77777777" w:rsidR="00626C80" w:rsidRPr="00626C80" w:rsidRDefault="00626C80" w:rsidP="00626C80">
      <w:r w:rsidRPr="00626C80">
        <w:t>Output:</w:t>
      </w:r>
    </w:p>
    <w:p w14:paraId="1401690C" w14:textId="6F9ACA76" w:rsidR="00626C80" w:rsidRPr="00626C80" w:rsidRDefault="00626C80" w:rsidP="00626C80">
      <w:r w:rsidRPr="00626C80">
        <w:rPr>
          <w:noProof/>
          <w:lang w:val="en-IN" w:eastAsia="en-IN"/>
        </w:rPr>
        <w:drawing>
          <wp:inline distT="0" distB="0" distL="0" distR="0" wp14:anchorId="701A69C6" wp14:editId="6138579D">
            <wp:extent cx="5425440" cy="1295400"/>
            <wp:effectExtent l="0" t="0" r="3810" b="0"/>
            <wp:docPr id="271687727" name="Picture 58"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87727" name="Picture 58" descr="A black screen with a black background&#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5440" cy="1295400"/>
                    </a:xfrm>
                    <a:prstGeom prst="rect">
                      <a:avLst/>
                    </a:prstGeom>
                    <a:noFill/>
                    <a:ln>
                      <a:noFill/>
                    </a:ln>
                  </pic:spPr>
                </pic:pic>
              </a:graphicData>
            </a:graphic>
          </wp:inline>
        </w:drawing>
      </w:r>
      <w:r w:rsidRPr="00626C80">
        <w:br/>
      </w:r>
    </w:p>
    <w:p w14:paraId="1527B7A5" w14:textId="77777777" w:rsidR="00626C80" w:rsidRPr="00626C80" w:rsidRDefault="00626C80" w:rsidP="00626C80">
      <w:r w:rsidRPr="00626C80">
        <w:t>CREATE TABLE Genres (</w:t>
      </w:r>
    </w:p>
    <w:p w14:paraId="2FBCF6F4" w14:textId="77777777" w:rsidR="00626C80" w:rsidRPr="00626C80" w:rsidRDefault="00626C80" w:rsidP="00626C80">
      <w:r w:rsidRPr="00626C80">
        <w:t xml:space="preserve">    GenreID NUMBER PRIMARY KEY,</w:t>
      </w:r>
    </w:p>
    <w:p w14:paraId="7F5AC973" w14:textId="77777777" w:rsidR="00626C80" w:rsidRPr="00626C80" w:rsidRDefault="00626C80" w:rsidP="00626C80">
      <w:r w:rsidRPr="00626C80">
        <w:t xml:space="preserve">    GenreName VARCHAR2(50) NOT NULL</w:t>
      </w:r>
    </w:p>
    <w:p w14:paraId="58EF46AC" w14:textId="77777777" w:rsidR="00626C80" w:rsidRPr="00626C80" w:rsidRDefault="00626C80" w:rsidP="00626C80">
      <w:r w:rsidRPr="00626C80">
        <w:t>);</w:t>
      </w:r>
    </w:p>
    <w:p w14:paraId="6E772519" w14:textId="77777777" w:rsidR="00626C80" w:rsidRPr="00626C80" w:rsidRDefault="00626C80" w:rsidP="00626C80">
      <w:r w:rsidRPr="00626C80">
        <w:t xml:space="preserve"> </w:t>
      </w:r>
    </w:p>
    <w:p w14:paraId="6BD73082" w14:textId="77777777" w:rsidR="00626C80" w:rsidRPr="00626C80" w:rsidRDefault="00626C80" w:rsidP="00626C80"/>
    <w:p w14:paraId="396CD1F4" w14:textId="79998DDC" w:rsidR="00626C80" w:rsidRPr="00626C80" w:rsidRDefault="00626C80" w:rsidP="00626C80">
      <w:r w:rsidRPr="00626C80">
        <w:lastRenderedPageBreak/>
        <w:t>OUTPUT :</w:t>
      </w:r>
      <w:r w:rsidRPr="00626C80">
        <w:br/>
      </w:r>
      <w:r w:rsidRPr="00626C80">
        <w:rPr>
          <w:noProof/>
          <w:lang w:val="en-IN" w:eastAsia="en-IN"/>
        </w:rPr>
        <w:drawing>
          <wp:inline distT="0" distB="0" distL="0" distR="0" wp14:anchorId="4058D51A" wp14:editId="389A5E51">
            <wp:extent cx="5478780" cy="1104900"/>
            <wp:effectExtent l="0" t="0" r="7620" b="0"/>
            <wp:docPr id="730300660" name="Picture 57"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00660" name="Picture 57" descr="A black screen with a black background&#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8780" cy="1104900"/>
                    </a:xfrm>
                    <a:prstGeom prst="rect">
                      <a:avLst/>
                    </a:prstGeom>
                    <a:noFill/>
                    <a:ln>
                      <a:noFill/>
                    </a:ln>
                  </pic:spPr>
                </pic:pic>
              </a:graphicData>
            </a:graphic>
          </wp:inline>
        </w:drawing>
      </w:r>
    </w:p>
    <w:p w14:paraId="1EBF58AE" w14:textId="77777777" w:rsidR="00626C80" w:rsidRPr="00626C80" w:rsidRDefault="00626C80" w:rsidP="00626C80">
      <w:r w:rsidRPr="00626C80">
        <w:t>CREATE TABLE Albums0 (</w:t>
      </w:r>
    </w:p>
    <w:p w14:paraId="2DB9D94A" w14:textId="77777777" w:rsidR="00626C80" w:rsidRPr="00626C80" w:rsidRDefault="00626C80" w:rsidP="00626C80">
      <w:r w:rsidRPr="00626C80">
        <w:t xml:space="preserve">    Album0ID NUMBER PRIMARY KEY,</w:t>
      </w:r>
    </w:p>
    <w:p w14:paraId="4DD1A9B3" w14:textId="77777777" w:rsidR="00626C80" w:rsidRPr="00626C80" w:rsidRDefault="00626C80" w:rsidP="00626C80">
      <w:r w:rsidRPr="00626C80">
        <w:t xml:space="preserve">    Album0Name VARCHAR2(100) NOT NULL,</w:t>
      </w:r>
    </w:p>
    <w:p w14:paraId="7F680C3E" w14:textId="77777777" w:rsidR="00626C80" w:rsidRPr="00626C80" w:rsidRDefault="00626C80" w:rsidP="00626C80">
      <w:r w:rsidRPr="00626C80">
        <w:t xml:space="preserve">    ArtistID NUMBER,</w:t>
      </w:r>
    </w:p>
    <w:p w14:paraId="55AAAD05" w14:textId="77777777" w:rsidR="00626C80" w:rsidRPr="00626C80" w:rsidRDefault="00626C80" w:rsidP="00626C80">
      <w:r w:rsidRPr="00626C80">
        <w:t xml:space="preserve">    ReleaseDate DATE</w:t>
      </w:r>
    </w:p>
    <w:p w14:paraId="0FBC7475" w14:textId="77777777" w:rsidR="00626C80" w:rsidRPr="00626C80" w:rsidRDefault="00626C80" w:rsidP="00626C80">
      <w:r w:rsidRPr="00626C80">
        <w:t>);</w:t>
      </w:r>
      <w:r w:rsidRPr="00626C80">
        <w:br/>
      </w:r>
    </w:p>
    <w:p w14:paraId="4BCC6599" w14:textId="77777777" w:rsidR="00626C80" w:rsidRPr="00626C80" w:rsidRDefault="00626C80" w:rsidP="00626C80">
      <w:r w:rsidRPr="00626C80">
        <w:t>OUTPUT:</w:t>
      </w:r>
    </w:p>
    <w:p w14:paraId="7B628827" w14:textId="6A5D3274" w:rsidR="00626C80" w:rsidRPr="00626C80" w:rsidRDefault="00626C80" w:rsidP="00626C80">
      <w:r w:rsidRPr="00626C80">
        <w:rPr>
          <w:noProof/>
          <w:lang w:val="en-IN" w:eastAsia="en-IN"/>
        </w:rPr>
        <w:drawing>
          <wp:inline distT="0" distB="0" distL="0" distR="0" wp14:anchorId="2AF4302C" wp14:editId="15212404">
            <wp:extent cx="5394960" cy="1668780"/>
            <wp:effectExtent l="0" t="0" r="0" b="7620"/>
            <wp:docPr id="1986621149" name="Picture 5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21149" name="Picture 56" descr="A black screen with white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4960" cy="1668780"/>
                    </a:xfrm>
                    <a:prstGeom prst="rect">
                      <a:avLst/>
                    </a:prstGeom>
                    <a:noFill/>
                    <a:ln>
                      <a:noFill/>
                    </a:ln>
                  </pic:spPr>
                </pic:pic>
              </a:graphicData>
            </a:graphic>
          </wp:inline>
        </w:drawing>
      </w:r>
    </w:p>
    <w:p w14:paraId="0E0E3DC0" w14:textId="77777777" w:rsidR="00626C80" w:rsidRPr="00626C80" w:rsidRDefault="00626C80" w:rsidP="00626C80">
      <w:r w:rsidRPr="00626C80">
        <w:t>CREATE TABLE Songs0 (</w:t>
      </w:r>
    </w:p>
    <w:p w14:paraId="5363B2B6" w14:textId="77777777" w:rsidR="00626C80" w:rsidRPr="00626C80" w:rsidRDefault="00626C80" w:rsidP="00626C80">
      <w:r w:rsidRPr="00626C80">
        <w:t xml:space="preserve">    SongID NUMBER PRIMARY KEY,</w:t>
      </w:r>
    </w:p>
    <w:p w14:paraId="32CBC04B" w14:textId="77777777" w:rsidR="00626C80" w:rsidRPr="00626C80" w:rsidRDefault="00626C80" w:rsidP="00626C80">
      <w:r w:rsidRPr="00626C80">
        <w:t xml:space="preserve">    SongName VARCHAR2(100) NOT NULL,</w:t>
      </w:r>
    </w:p>
    <w:p w14:paraId="4D9CBE5C" w14:textId="77777777" w:rsidR="00626C80" w:rsidRPr="00626C80" w:rsidRDefault="00626C80" w:rsidP="00626C80">
      <w:r w:rsidRPr="00626C80">
        <w:t xml:space="preserve">    AlbumID NUMBER,</w:t>
      </w:r>
    </w:p>
    <w:p w14:paraId="113FA358" w14:textId="77777777" w:rsidR="00626C80" w:rsidRPr="00626C80" w:rsidRDefault="00626C80" w:rsidP="00626C80">
      <w:r w:rsidRPr="00626C80">
        <w:t xml:space="preserve">    GenreID NUMBER,</w:t>
      </w:r>
    </w:p>
    <w:p w14:paraId="516A2B3A" w14:textId="77777777" w:rsidR="00626C80" w:rsidRPr="00626C80" w:rsidRDefault="00626C80" w:rsidP="00626C80">
      <w:r w:rsidRPr="00626C80">
        <w:t xml:space="preserve">    Duration NUMBER(5,2)</w:t>
      </w:r>
    </w:p>
    <w:p w14:paraId="71093C1D" w14:textId="77777777" w:rsidR="00626C80" w:rsidRPr="00626C80" w:rsidRDefault="00626C80" w:rsidP="00626C80">
      <w:r w:rsidRPr="00626C80">
        <w:t>);</w:t>
      </w:r>
    </w:p>
    <w:p w14:paraId="0A5421E5" w14:textId="77777777" w:rsidR="00626C80" w:rsidRPr="00626C80" w:rsidRDefault="00626C80" w:rsidP="00626C80">
      <w:r w:rsidRPr="00626C80">
        <w:lastRenderedPageBreak/>
        <w:t>Output:</w:t>
      </w:r>
    </w:p>
    <w:p w14:paraId="58A4FD52" w14:textId="0C8FD252" w:rsidR="00626C80" w:rsidRPr="00626C80" w:rsidRDefault="00626C80" w:rsidP="00626C80">
      <w:r w:rsidRPr="00626C80">
        <w:rPr>
          <w:noProof/>
          <w:lang w:val="en-IN" w:eastAsia="en-IN"/>
        </w:rPr>
        <w:drawing>
          <wp:inline distT="0" distB="0" distL="0" distR="0" wp14:anchorId="74E8C6C5" wp14:editId="336F7815">
            <wp:extent cx="5486400" cy="1249680"/>
            <wp:effectExtent l="0" t="0" r="0" b="7620"/>
            <wp:docPr id="2135357037" name="Picture 5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57037" name="Picture 55" descr="A black background with white tex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1249680"/>
                    </a:xfrm>
                    <a:prstGeom prst="rect">
                      <a:avLst/>
                    </a:prstGeom>
                    <a:noFill/>
                    <a:ln>
                      <a:noFill/>
                    </a:ln>
                  </pic:spPr>
                </pic:pic>
              </a:graphicData>
            </a:graphic>
          </wp:inline>
        </w:drawing>
      </w:r>
      <w:r w:rsidRPr="00626C80">
        <w:br/>
      </w:r>
    </w:p>
    <w:p w14:paraId="4C97164B" w14:textId="77777777" w:rsidR="00626C80" w:rsidRPr="00626C80" w:rsidRDefault="00626C80" w:rsidP="00626C80">
      <w:r w:rsidRPr="00626C80">
        <w:t>CREATE TABLE Ratings (</w:t>
      </w:r>
    </w:p>
    <w:p w14:paraId="5B3F1D7A" w14:textId="77777777" w:rsidR="00626C80" w:rsidRPr="00626C80" w:rsidRDefault="00626C80" w:rsidP="00626C80">
      <w:r w:rsidRPr="00626C80">
        <w:t xml:space="preserve">    RatingID NUMBER PRIMARY KEY,</w:t>
      </w:r>
    </w:p>
    <w:p w14:paraId="1F5AB02F" w14:textId="77777777" w:rsidR="00626C80" w:rsidRPr="00626C80" w:rsidRDefault="00626C80" w:rsidP="00626C80">
      <w:r w:rsidRPr="00626C80">
        <w:t xml:space="preserve">    UserID NUMBER,</w:t>
      </w:r>
    </w:p>
    <w:p w14:paraId="7525ACE6" w14:textId="77777777" w:rsidR="00626C80" w:rsidRPr="00626C80" w:rsidRDefault="00626C80" w:rsidP="00626C80">
      <w:r w:rsidRPr="00626C80">
        <w:t xml:space="preserve">    SongID NUMBER,</w:t>
      </w:r>
    </w:p>
    <w:p w14:paraId="4166EBBD" w14:textId="77777777" w:rsidR="00626C80" w:rsidRPr="00626C80" w:rsidRDefault="00626C80" w:rsidP="00626C80">
      <w:r w:rsidRPr="00626C80">
        <w:t xml:space="preserve">    Rating NUMBER(2,1) CHECK (Rating BETWEEN 1 AND 5),</w:t>
      </w:r>
    </w:p>
    <w:p w14:paraId="246E98FD" w14:textId="77777777" w:rsidR="00626C80" w:rsidRPr="00626C80" w:rsidRDefault="00626C80" w:rsidP="00626C80">
      <w:r w:rsidRPr="00626C80">
        <w:t xml:space="preserve">    RatingDate DATE DEFAULT SYSDATE</w:t>
      </w:r>
    </w:p>
    <w:p w14:paraId="41EFE7E5" w14:textId="77777777" w:rsidR="00626C80" w:rsidRPr="00626C80" w:rsidRDefault="00626C80" w:rsidP="00626C80">
      <w:r w:rsidRPr="00626C80">
        <w:t>);</w:t>
      </w:r>
      <w:r w:rsidRPr="00626C80">
        <w:br/>
      </w:r>
    </w:p>
    <w:p w14:paraId="2BA008B2" w14:textId="77777777" w:rsidR="00626C80" w:rsidRPr="00626C80" w:rsidRDefault="00626C80" w:rsidP="00626C80"/>
    <w:p w14:paraId="357A5999" w14:textId="77777777" w:rsidR="00626C80" w:rsidRPr="00626C80" w:rsidRDefault="00626C80" w:rsidP="00626C80">
      <w:r w:rsidRPr="00626C80">
        <w:t>OUTPUT:</w:t>
      </w:r>
    </w:p>
    <w:p w14:paraId="31CC209E" w14:textId="1CA2B954" w:rsidR="00626C80" w:rsidRPr="00626C80" w:rsidRDefault="00626C80" w:rsidP="00626C80">
      <w:r w:rsidRPr="00626C80">
        <w:rPr>
          <w:noProof/>
          <w:lang w:val="en-IN" w:eastAsia="en-IN"/>
        </w:rPr>
        <w:drawing>
          <wp:inline distT="0" distB="0" distL="0" distR="0" wp14:anchorId="211E7C03" wp14:editId="565E942C">
            <wp:extent cx="5486400" cy="1272540"/>
            <wp:effectExtent l="0" t="0" r="0" b="3810"/>
            <wp:docPr id="345127877" name="Picture 5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7877" name="Picture 54" descr="A black screen with white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1272540"/>
                    </a:xfrm>
                    <a:prstGeom prst="rect">
                      <a:avLst/>
                    </a:prstGeom>
                    <a:noFill/>
                    <a:ln>
                      <a:noFill/>
                    </a:ln>
                  </pic:spPr>
                </pic:pic>
              </a:graphicData>
            </a:graphic>
          </wp:inline>
        </w:drawing>
      </w:r>
      <w:r w:rsidRPr="00626C80">
        <w:br/>
      </w:r>
    </w:p>
    <w:p w14:paraId="7F0C25A9" w14:textId="77777777" w:rsidR="00626C80" w:rsidRPr="00626C80" w:rsidRDefault="00626C80" w:rsidP="00626C80">
      <w:pPr>
        <w:rPr>
          <w:b/>
          <w:bCs/>
        </w:rPr>
      </w:pPr>
      <w:r w:rsidRPr="00626C80">
        <w:rPr>
          <w:b/>
          <w:bCs/>
        </w:rPr>
        <w:t>8. Normalization</w:t>
      </w:r>
    </w:p>
    <w:p w14:paraId="100DC38D" w14:textId="77777777" w:rsidR="00626C80" w:rsidRPr="00626C80" w:rsidRDefault="00626C80" w:rsidP="00626C80">
      <w:r w:rsidRPr="00626C80">
        <w:br/>
        <w:t>The schema design follows normalization principles up to 3NF:</w:t>
      </w:r>
      <w:r w:rsidRPr="00626C80">
        <w:br/>
      </w:r>
      <w:r w:rsidRPr="00626C80">
        <w:br/>
        <w:t>1NF: All attributes contain atomic values.</w:t>
      </w:r>
      <w:r w:rsidRPr="00626C80">
        <w:br/>
        <w:t>2NF: All non-key attributes are fully functionally dependent on the primary key.</w:t>
      </w:r>
      <w:r w:rsidRPr="00626C80">
        <w:br/>
      </w:r>
      <w:r w:rsidRPr="00626C80">
        <w:lastRenderedPageBreak/>
        <w:t>3NF: No transitive dependencies exist.</w:t>
      </w:r>
      <w:r w:rsidRPr="00626C80">
        <w:br/>
        <w:t>This ensures data consistency and minimizes redundancy.</w:t>
      </w:r>
      <w:r w:rsidRPr="00626C80">
        <w:br/>
      </w:r>
    </w:p>
    <w:p w14:paraId="7B13B523" w14:textId="77777777" w:rsidR="00626C80" w:rsidRPr="00626C80" w:rsidRDefault="00626C80" w:rsidP="00626C80">
      <w:pPr>
        <w:rPr>
          <w:b/>
          <w:bCs/>
        </w:rPr>
      </w:pPr>
      <w:r w:rsidRPr="00626C80">
        <w:rPr>
          <w:b/>
          <w:bCs/>
        </w:rPr>
        <w:t>9. Implementation (SQL Queries)</w:t>
      </w:r>
    </w:p>
    <w:p w14:paraId="3E18F368" w14:textId="77777777" w:rsidR="00626C80" w:rsidRPr="00626C80" w:rsidRDefault="00626C80" w:rsidP="00626C80">
      <w:r w:rsidRPr="00626C80">
        <w:br/>
        <w:t xml:space="preserve">INSERT INTO Users0 (UserID, UserName, Email, JoinDate) </w:t>
      </w:r>
    </w:p>
    <w:p w14:paraId="5E3EA1A4" w14:textId="12A68F74" w:rsidR="00626C80" w:rsidRPr="00626C80" w:rsidRDefault="00626C80" w:rsidP="00626C80">
      <w:r w:rsidRPr="00626C80">
        <w:t>VALUES (1, 'Alice', 'alice@email.com', SYSDATE);</w:t>
      </w:r>
      <w:r w:rsidRPr="00626C80">
        <w:br/>
      </w:r>
      <w:r w:rsidRPr="00626C80">
        <w:rPr>
          <w:noProof/>
          <w:lang w:val="en-IN" w:eastAsia="en-IN"/>
        </w:rPr>
        <w:drawing>
          <wp:inline distT="0" distB="0" distL="0" distR="0" wp14:anchorId="29885017" wp14:editId="05672DF6">
            <wp:extent cx="5478780" cy="685800"/>
            <wp:effectExtent l="0" t="0" r="7620" b="0"/>
            <wp:docPr id="454488858" name="Picture 5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88858" name="Picture 53" descr="A black screen with white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8780" cy="685800"/>
                    </a:xfrm>
                    <a:prstGeom prst="rect">
                      <a:avLst/>
                    </a:prstGeom>
                    <a:noFill/>
                    <a:ln>
                      <a:noFill/>
                    </a:ln>
                  </pic:spPr>
                </pic:pic>
              </a:graphicData>
            </a:graphic>
          </wp:inline>
        </w:drawing>
      </w:r>
      <w:r w:rsidRPr="00626C80">
        <w:br/>
        <w:t xml:space="preserve">INSERT INTO Users0 (UserID, UserName, Email, JoinDate) </w:t>
      </w:r>
    </w:p>
    <w:p w14:paraId="23CBE7A6" w14:textId="240B3A39" w:rsidR="00626C80" w:rsidRPr="00626C80" w:rsidRDefault="00626C80" w:rsidP="00626C80">
      <w:r w:rsidRPr="00626C80">
        <w:t xml:space="preserve">VALUES (2, 'Bob', 'bob@email.com', SYSDATE); </w:t>
      </w:r>
      <w:r w:rsidRPr="00626C80">
        <w:br/>
      </w:r>
      <w:r w:rsidRPr="00626C80">
        <w:rPr>
          <w:noProof/>
          <w:lang w:val="en-IN" w:eastAsia="en-IN"/>
        </w:rPr>
        <w:drawing>
          <wp:inline distT="0" distB="0" distL="0" distR="0" wp14:anchorId="6D754364" wp14:editId="625ADEE7">
            <wp:extent cx="5478780" cy="906780"/>
            <wp:effectExtent l="0" t="0" r="7620" b="7620"/>
            <wp:docPr id="1659524180" name="Picture 5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24180" name="Picture 52" descr="A black screen with white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8780" cy="906780"/>
                    </a:xfrm>
                    <a:prstGeom prst="rect">
                      <a:avLst/>
                    </a:prstGeom>
                    <a:noFill/>
                    <a:ln>
                      <a:noFill/>
                    </a:ln>
                  </pic:spPr>
                </pic:pic>
              </a:graphicData>
            </a:graphic>
          </wp:inline>
        </w:drawing>
      </w:r>
      <w:r w:rsidRPr="00626C80">
        <w:br/>
        <w:t>INSERT INTO Artists (ArtistID, ArtistName) VALUES (1, 'Taylor Swift');</w:t>
      </w:r>
    </w:p>
    <w:p w14:paraId="60828154" w14:textId="334A4A0A" w:rsidR="00626C80" w:rsidRPr="00626C80" w:rsidRDefault="00626C80" w:rsidP="00626C80">
      <w:r w:rsidRPr="00626C80">
        <w:rPr>
          <w:noProof/>
          <w:lang w:val="en-IN" w:eastAsia="en-IN"/>
        </w:rPr>
        <w:drawing>
          <wp:inline distT="0" distB="0" distL="0" distR="0" wp14:anchorId="46A746A5" wp14:editId="6CEBF607">
            <wp:extent cx="5478780" cy="579120"/>
            <wp:effectExtent l="0" t="0" r="7620" b="0"/>
            <wp:docPr id="128536459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8780" cy="579120"/>
                    </a:xfrm>
                    <a:prstGeom prst="rect">
                      <a:avLst/>
                    </a:prstGeom>
                    <a:noFill/>
                    <a:ln>
                      <a:noFill/>
                    </a:ln>
                  </pic:spPr>
                </pic:pic>
              </a:graphicData>
            </a:graphic>
          </wp:inline>
        </w:drawing>
      </w:r>
      <w:r w:rsidRPr="00626C80">
        <w:br/>
      </w:r>
      <w:r w:rsidRPr="00626C80">
        <w:rPr>
          <w:lang w:val="en-IN"/>
        </w:rPr>
        <w:t>INSERT INTO Artists (ArtistID, ArtistName) VALUES (2, 'Ed Sheeran');</w:t>
      </w:r>
      <w:r w:rsidRPr="00626C80">
        <w:br/>
      </w:r>
      <w:r w:rsidRPr="00626C80">
        <w:rPr>
          <w:noProof/>
          <w:lang w:val="en-IN" w:eastAsia="en-IN"/>
        </w:rPr>
        <w:drawing>
          <wp:inline distT="0" distB="0" distL="0" distR="0" wp14:anchorId="1A4DF066" wp14:editId="34D2D816">
            <wp:extent cx="5478780" cy="487680"/>
            <wp:effectExtent l="0" t="0" r="7620" b="7620"/>
            <wp:docPr id="191597937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8780" cy="487680"/>
                    </a:xfrm>
                    <a:prstGeom prst="rect">
                      <a:avLst/>
                    </a:prstGeom>
                    <a:noFill/>
                    <a:ln>
                      <a:noFill/>
                    </a:ln>
                  </pic:spPr>
                </pic:pic>
              </a:graphicData>
            </a:graphic>
          </wp:inline>
        </w:drawing>
      </w:r>
      <w:r w:rsidRPr="00626C80">
        <w:br/>
      </w:r>
    </w:p>
    <w:p w14:paraId="09A84BEF" w14:textId="1C303C39" w:rsidR="00626C80" w:rsidRPr="00626C80" w:rsidRDefault="00626C80" w:rsidP="00626C80">
      <w:r w:rsidRPr="00626C80">
        <w:t>INSERT INTO Genres (GenreID, GenreName) VALUES (1, 'Pop')</w:t>
      </w:r>
      <w:r w:rsidRPr="00626C80">
        <w:br/>
      </w:r>
      <w:r w:rsidRPr="00626C80">
        <w:rPr>
          <w:noProof/>
          <w:lang w:val="en-IN" w:eastAsia="en-IN"/>
        </w:rPr>
        <w:drawing>
          <wp:inline distT="0" distB="0" distL="0" distR="0" wp14:anchorId="3B0C4555" wp14:editId="4AE05BD8">
            <wp:extent cx="5486400" cy="449580"/>
            <wp:effectExtent l="0" t="0" r="0" b="7620"/>
            <wp:docPr id="11847507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449580"/>
                    </a:xfrm>
                    <a:prstGeom prst="rect">
                      <a:avLst/>
                    </a:prstGeom>
                    <a:noFill/>
                    <a:ln>
                      <a:noFill/>
                    </a:ln>
                  </pic:spPr>
                </pic:pic>
              </a:graphicData>
            </a:graphic>
          </wp:inline>
        </w:drawing>
      </w:r>
      <w:r w:rsidRPr="00626C80">
        <w:br/>
        <w:t>INSERT INTO Genres (GenreID, GenreName) VALUES (2, 'Rock');</w:t>
      </w:r>
      <w:r w:rsidRPr="00626C80">
        <w:br/>
      </w:r>
      <w:r w:rsidRPr="00626C80">
        <w:br/>
      </w:r>
      <w:r w:rsidRPr="00626C80">
        <w:rPr>
          <w:noProof/>
          <w:lang w:val="en-IN" w:eastAsia="en-IN"/>
        </w:rPr>
        <w:drawing>
          <wp:inline distT="0" distB="0" distL="0" distR="0" wp14:anchorId="60CCA445" wp14:editId="312C24BE">
            <wp:extent cx="5486400" cy="670560"/>
            <wp:effectExtent l="0" t="0" r="0" b="0"/>
            <wp:docPr id="24746868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670560"/>
                    </a:xfrm>
                    <a:prstGeom prst="rect">
                      <a:avLst/>
                    </a:prstGeom>
                    <a:noFill/>
                    <a:ln>
                      <a:noFill/>
                    </a:ln>
                  </pic:spPr>
                </pic:pic>
              </a:graphicData>
            </a:graphic>
          </wp:inline>
        </w:drawing>
      </w:r>
    </w:p>
    <w:p w14:paraId="1875D031" w14:textId="77777777" w:rsidR="00626C80" w:rsidRPr="00626C80" w:rsidRDefault="00626C80" w:rsidP="00626C80">
      <w:r w:rsidRPr="00626C80">
        <w:t xml:space="preserve">INSERT INTO Albums0 (Album0ID, Album0Name, ArtistID, ReleaseDate) </w:t>
      </w:r>
    </w:p>
    <w:p w14:paraId="7AC09C66" w14:textId="28B653FA" w:rsidR="00626C80" w:rsidRPr="00626C80" w:rsidRDefault="00626C80" w:rsidP="00626C80">
      <w:r w:rsidRPr="00626C80">
        <w:lastRenderedPageBreak/>
        <w:t>VALUES (1, '1989', 1, TO_DATE('2014-10-27','YYYY-MM-DD'))</w:t>
      </w:r>
      <w:r w:rsidRPr="00626C80">
        <w:br/>
      </w:r>
      <w:r w:rsidRPr="00626C80">
        <w:rPr>
          <w:noProof/>
          <w:lang w:val="en-IN" w:eastAsia="en-IN"/>
        </w:rPr>
        <w:drawing>
          <wp:inline distT="0" distB="0" distL="0" distR="0" wp14:anchorId="25C6D577" wp14:editId="53262805">
            <wp:extent cx="5478780" cy="982980"/>
            <wp:effectExtent l="0" t="0" r="7620" b="7620"/>
            <wp:docPr id="1642937868" name="Picture 4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37868" name="Picture 47" descr="A black background with white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78780" cy="982980"/>
                    </a:xfrm>
                    <a:prstGeom prst="rect">
                      <a:avLst/>
                    </a:prstGeom>
                    <a:noFill/>
                    <a:ln>
                      <a:noFill/>
                    </a:ln>
                  </pic:spPr>
                </pic:pic>
              </a:graphicData>
            </a:graphic>
          </wp:inline>
        </w:drawing>
      </w:r>
    </w:p>
    <w:p w14:paraId="4A3CE286" w14:textId="77777777" w:rsidR="00626C80" w:rsidRPr="00626C80" w:rsidRDefault="00626C80" w:rsidP="00626C80">
      <w:r w:rsidRPr="00626C80">
        <w:t xml:space="preserve">INSERT INTO Albums0 (Album0ID, Album0Name, ArtistID, ReleaseDate) </w:t>
      </w:r>
    </w:p>
    <w:p w14:paraId="1CCB170F" w14:textId="77777777" w:rsidR="00626C80" w:rsidRPr="00626C80" w:rsidRDefault="00626C80" w:rsidP="00626C80">
      <w:r w:rsidRPr="00626C80">
        <w:t>VALUES (2, 'Divide', 2, TO_DATE('2017-03-03','YYYY-MM-DD'));</w:t>
      </w:r>
    </w:p>
    <w:p w14:paraId="36404EE6" w14:textId="6A837618" w:rsidR="00626C80" w:rsidRPr="00626C80" w:rsidRDefault="00626C80" w:rsidP="00626C80">
      <w:r w:rsidRPr="00626C80">
        <w:rPr>
          <w:noProof/>
          <w:lang w:val="en-IN" w:eastAsia="en-IN"/>
        </w:rPr>
        <w:drawing>
          <wp:inline distT="0" distB="0" distL="0" distR="0" wp14:anchorId="57F80D5F" wp14:editId="79DA3B6D">
            <wp:extent cx="5478780" cy="739140"/>
            <wp:effectExtent l="0" t="0" r="7620" b="3810"/>
            <wp:docPr id="210437955" name="Picture 4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7955" name="Picture 46" descr="A black background with white tex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78780" cy="739140"/>
                    </a:xfrm>
                    <a:prstGeom prst="rect">
                      <a:avLst/>
                    </a:prstGeom>
                    <a:noFill/>
                    <a:ln>
                      <a:noFill/>
                    </a:ln>
                  </pic:spPr>
                </pic:pic>
              </a:graphicData>
            </a:graphic>
          </wp:inline>
        </w:drawing>
      </w:r>
    </w:p>
    <w:p w14:paraId="5C1FAD16" w14:textId="77777777" w:rsidR="00626C80" w:rsidRPr="00626C80" w:rsidRDefault="00626C80" w:rsidP="00626C80"/>
    <w:p w14:paraId="46401589" w14:textId="77777777" w:rsidR="00626C80" w:rsidRPr="00626C80" w:rsidRDefault="00626C80" w:rsidP="00626C80">
      <w:r w:rsidRPr="00626C80">
        <w:t xml:space="preserve">INSERT INTO Songs0 (SongID, SongName, AlbumID, GenreID, Duration) </w:t>
      </w:r>
    </w:p>
    <w:p w14:paraId="2386FBDE" w14:textId="77777777" w:rsidR="00626C80" w:rsidRPr="00626C80" w:rsidRDefault="00626C80" w:rsidP="00626C80">
      <w:r w:rsidRPr="00626C80">
        <w:t>VALUES (1, 'Blank Space', 1, 1, 3.51);</w:t>
      </w:r>
    </w:p>
    <w:p w14:paraId="0C7937FD" w14:textId="640A2A40" w:rsidR="00626C80" w:rsidRPr="00626C80" w:rsidRDefault="00626C80" w:rsidP="00626C80">
      <w:r w:rsidRPr="00626C80">
        <w:rPr>
          <w:noProof/>
          <w:lang w:val="en-IN" w:eastAsia="en-IN"/>
        </w:rPr>
        <w:drawing>
          <wp:inline distT="0" distB="0" distL="0" distR="0" wp14:anchorId="6225D8DD" wp14:editId="4426CF37">
            <wp:extent cx="5478780" cy="777240"/>
            <wp:effectExtent l="0" t="0" r="7620" b="3810"/>
            <wp:docPr id="983074854" name="Picture 4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74854" name="Picture 45" descr="A black screen with white tex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78780" cy="777240"/>
                    </a:xfrm>
                    <a:prstGeom prst="rect">
                      <a:avLst/>
                    </a:prstGeom>
                    <a:noFill/>
                    <a:ln>
                      <a:noFill/>
                    </a:ln>
                  </pic:spPr>
                </pic:pic>
              </a:graphicData>
            </a:graphic>
          </wp:inline>
        </w:drawing>
      </w:r>
    </w:p>
    <w:p w14:paraId="21658B33" w14:textId="77777777" w:rsidR="00626C80" w:rsidRPr="00626C80" w:rsidRDefault="00626C80" w:rsidP="00626C80"/>
    <w:p w14:paraId="4F99F666" w14:textId="77777777" w:rsidR="00626C80" w:rsidRPr="00626C80" w:rsidRDefault="00626C80" w:rsidP="00626C80">
      <w:r w:rsidRPr="00626C80">
        <w:t xml:space="preserve">INSERT INTO Songs0 (SongID, SongName, AlbumID, GenreID, Duration) </w:t>
      </w:r>
    </w:p>
    <w:p w14:paraId="608E7CD9" w14:textId="77777777" w:rsidR="00626C80" w:rsidRPr="00626C80" w:rsidRDefault="00626C80" w:rsidP="00626C80">
      <w:r w:rsidRPr="00626C80">
        <w:t>VALUES (2, 'Shape of You', 2, 1, 4.24);</w:t>
      </w:r>
    </w:p>
    <w:p w14:paraId="555869D9" w14:textId="7026D9E2" w:rsidR="00626C80" w:rsidRPr="00626C80" w:rsidRDefault="00626C80" w:rsidP="00626C80">
      <w:r w:rsidRPr="00626C80">
        <w:rPr>
          <w:noProof/>
          <w:lang w:val="en-IN" w:eastAsia="en-IN"/>
        </w:rPr>
        <w:drawing>
          <wp:inline distT="0" distB="0" distL="0" distR="0" wp14:anchorId="60FD90F1" wp14:editId="1FE84C52">
            <wp:extent cx="5478780" cy="899160"/>
            <wp:effectExtent l="0" t="0" r="7620" b="0"/>
            <wp:docPr id="555877915" name="Picture 4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77915" name="Picture 44" descr="A black screen with white tex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78780" cy="899160"/>
                    </a:xfrm>
                    <a:prstGeom prst="rect">
                      <a:avLst/>
                    </a:prstGeom>
                    <a:noFill/>
                    <a:ln>
                      <a:noFill/>
                    </a:ln>
                  </pic:spPr>
                </pic:pic>
              </a:graphicData>
            </a:graphic>
          </wp:inline>
        </w:drawing>
      </w:r>
    </w:p>
    <w:p w14:paraId="3BE17B94" w14:textId="77777777" w:rsidR="00626C80" w:rsidRPr="00626C80" w:rsidRDefault="00626C80" w:rsidP="00626C80">
      <w:r w:rsidRPr="00626C80">
        <w:t>INSERT INTO Ratings (RatingID, UserID, SongID, Rating, RatingDate)</w:t>
      </w:r>
    </w:p>
    <w:p w14:paraId="544EBD1F" w14:textId="77777777" w:rsidR="00626C80" w:rsidRPr="00626C80" w:rsidRDefault="00626C80" w:rsidP="00626C80">
      <w:r w:rsidRPr="00626C80">
        <w:t>VALUES (1, 1, 1, 5, SYSDATE);</w:t>
      </w:r>
    </w:p>
    <w:p w14:paraId="6BBA3EBA" w14:textId="375A8ACE" w:rsidR="00626C80" w:rsidRPr="00626C80" w:rsidRDefault="00626C80" w:rsidP="00626C80">
      <w:r w:rsidRPr="00626C80">
        <w:rPr>
          <w:noProof/>
          <w:lang w:val="en-IN" w:eastAsia="en-IN"/>
        </w:rPr>
        <w:drawing>
          <wp:inline distT="0" distB="0" distL="0" distR="0" wp14:anchorId="7AAE54A6" wp14:editId="28BEB60B">
            <wp:extent cx="5478780" cy="601980"/>
            <wp:effectExtent l="0" t="0" r="7620" b="7620"/>
            <wp:docPr id="65570380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78780" cy="601980"/>
                    </a:xfrm>
                    <a:prstGeom prst="rect">
                      <a:avLst/>
                    </a:prstGeom>
                    <a:noFill/>
                    <a:ln>
                      <a:noFill/>
                    </a:ln>
                  </pic:spPr>
                </pic:pic>
              </a:graphicData>
            </a:graphic>
          </wp:inline>
        </w:drawing>
      </w:r>
    </w:p>
    <w:p w14:paraId="6305580F" w14:textId="77777777" w:rsidR="00626C80" w:rsidRPr="00626C80" w:rsidRDefault="00626C80" w:rsidP="00626C80">
      <w:r w:rsidRPr="00626C80">
        <w:lastRenderedPageBreak/>
        <w:t>INSERT INTO Ratings (RatingID, UserID, SongID, Rating, RatingDate)</w:t>
      </w:r>
    </w:p>
    <w:p w14:paraId="5F102644" w14:textId="77777777" w:rsidR="00626C80" w:rsidRPr="00626C80" w:rsidRDefault="00626C80" w:rsidP="00626C80">
      <w:r w:rsidRPr="00626C80">
        <w:t>VALUES (2, 1, 2, 4, SYSDATE);</w:t>
      </w:r>
    </w:p>
    <w:p w14:paraId="0998F159" w14:textId="29F52BBF" w:rsidR="00626C80" w:rsidRPr="00626C80" w:rsidRDefault="00626C80" w:rsidP="00626C80">
      <w:r w:rsidRPr="00626C80">
        <w:rPr>
          <w:noProof/>
          <w:lang w:val="en-IN" w:eastAsia="en-IN"/>
        </w:rPr>
        <w:drawing>
          <wp:inline distT="0" distB="0" distL="0" distR="0" wp14:anchorId="0CF2621D" wp14:editId="5B4CBCD5">
            <wp:extent cx="5478780" cy="647700"/>
            <wp:effectExtent l="0" t="0" r="7620" b="0"/>
            <wp:docPr id="28777273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78780" cy="647700"/>
                    </a:xfrm>
                    <a:prstGeom prst="rect">
                      <a:avLst/>
                    </a:prstGeom>
                    <a:noFill/>
                    <a:ln>
                      <a:noFill/>
                    </a:ln>
                  </pic:spPr>
                </pic:pic>
              </a:graphicData>
            </a:graphic>
          </wp:inline>
        </w:drawing>
      </w:r>
    </w:p>
    <w:p w14:paraId="4B6F935C" w14:textId="77777777" w:rsidR="00626C80" w:rsidRPr="00626C80" w:rsidRDefault="00626C80" w:rsidP="00626C80"/>
    <w:p w14:paraId="12751AD3" w14:textId="77777777" w:rsidR="00626C80" w:rsidRPr="00626C80" w:rsidRDefault="00626C80" w:rsidP="00626C80">
      <w:pPr>
        <w:rPr>
          <w:b/>
          <w:bCs/>
        </w:rPr>
      </w:pPr>
      <w:r w:rsidRPr="00626C80">
        <w:rPr>
          <w:b/>
          <w:bCs/>
        </w:rPr>
        <w:t>10. Input and Output</w:t>
      </w:r>
    </w:p>
    <w:p w14:paraId="3192C16F" w14:textId="77777777" w:rsidR="00626C80" w:rsidRPr="00626C80" w:rsidRDefault="00626C80" w:rsidP="00626C80">
      <w:r w:rsidRPr="00626C80">
        <w:t>SELECT s.SongName,</w:t>
      </w:r>
    </w:p>
    <w:p w14:paraId="66137C50" w14:textId="77777777" w:rsidR="00626C80" w:rsidRPr="00626C80" w:rsidRDefault="00626C80" w:rsidP="00626C80">
      <w:r w:rsidRPr="00626C80">
        <w:t xml:space="preserve">       ROUND(AVG(r.Rating), 2) AS AvgRating</w:t>
      </w:r>
    </w:p>
    <w:p w14:paraId="149503B9" w14:textId="77777777" w:rsidR="00626C80" w:rsidRPr="00626C80" w:rsidRDefault="00626C80" w:rsidP="00626C80">
      <w:r w:rsidRPr="00626C80">
        <w:t>FROM Songs0 s</w:t>
      </w:r>
    </w:p>
    <w:p w14:paraId="33BC90F2" w14:textId="77777777" w:rsidR="00626C80" w:rsidRPr="00626C80" w:rsidRDefault="00626C80" w:rsidP="00626C80">
      <w:r w:rsidRPr="00626C80">
        <w:t>JOIN Ratings r ON s.SongID = r.SongID</w:t>
      </w:r>
    </w:p>
    <w:p w14:paraId="64116B5A" w14:textId="77777777" w:rsidR="00626C80" w:rsidRPr="00626C80" w:rsidRDefault="00626C80" w:rsidP="00626C80">
      <w:r w:rsidRPr="00626C80">
        <w:t>WHERE s.SongID NOT IN (</w:t>
      </w:r>
    </w:p>
    <w:p w14:paraId="0B505AED" w14:textId="77777777" w:rsidR="00626C80" w:rsidRPr="00626C80" w:rsidRDefault="00626C80" w:rsidP="00626C80">
      <w:r w:rsidRPr="00626C80">
        <w:t xml:space="preserve">    SELECT SongID</w:t>
      </w:r>
    </w:p>
    <w:p w14:paraId="24BCF9E9" w14:textId="77777777" w:rsidR="00626C80" w:rsidRPr="00626C80" w:rsidRDefault="00626C80" w:rsidP="00626C80">
      <w:r w:rsidRPr="00626C80">
        <w:t xml:space="preserve">    FROM Ratings</w:t>
      </w:r>
    </w:p>
    <w:p w14:paraId="00CC21E3" w14:textId="77777777" w:rsidR="00626C80" w:rsidRPr="00626C80" w:rsidRDefault="00626C80" w:rsidP="00626C80">
      <w:r w:rsidRPr="00626C80">
        <w:t xml:space="preserve">    WHERE UserID = 1   -- replace 1 with the UserID of the user</w:t>
      </w:r>
    </w:p>
    <w:p w14:paraId="323CA475" w14:textId="77777777" w:rsidR="00626C80" w:rsidRPr="00626C80" w:rsidRDefault="00626C80" w:rsidP="00626C80">
      <w:r w:rsidRPr="00626C80">
        <w:t>)</w:t>
      </w:r>
    </w:p>
    <w:p w14:paraId="5B7DEFAD" w14:textId="77777777" w:rsidR="00626C80" w:rsidRPr="00626C80" w:rsidRDefault="00626C80" w:rsidP="00626C80">
      <w:r w:rsidRPr="00626C80">
        <w:t>GROUP BY s.SongName</w:t>
      </w:r>
    </w:p>
    <w:p w14:paraId="096096A8" w14:textId="77777777" w:rsidR="00626C80" w:rsidRPr="00626C80" w:rsidRDefault="00626C80" w:rsidP="00626C80">
      <w:r w:rsidRPr="00626C80">
        <w:t>ORDER BY AvgRating DESC;</w:t>
      </w:r>
    </w:p>
    <w:p w14:paraId="59805BE2" w14:textId="77777777" w:rsidR="00626C80" w:rsidRPr="00626C80" w:rsidRDefault="00626C80" w:rsidP="00626C80">
      <w:pPr>
        <w:rPr>
          <w:b/>
          <w:bCs/>
          <w:lang w:val="en-IN"/>
        </w:rPr>
      </w:pPr>
      <w:r w:rsidRPr="00626C80">
        <w:rPr>
          <w:b/>
          <w:bCs/>
        </w:rPr>
        <w:t>Output:</w:t>
      </w:r>
      <w:r w:rsidRPr="00626C80">
        <w:rPr>
          <w:b/>
          <w:bCs/>
          <w:lang w:val="en-IN"/>
        </w:rPr>
        <w:t xml:space="preserve"> </w:t>
      </w:r>
    </w:p>
    <w:p w14:paraId="2C51D76D" w14:textId="56DC52D2" w:rsidR="00626C80" w:rsidRPr="00626C80" w:rsidRDefault="00626C80" w:rsidP="00626C80">
      <w:r w:rsidRPr="00626C80">
        <w:rPr>
          <w:noProof/>
          <w:lang w:val="en-IN" w:eastAsia="en-IN"/>
        </w:rPr>
        <w:drawing>
          <wp:inline distT="0" distB="0" distL="0" distR="0" wp14:anchorId="49AAA51D" wp14:editId="1AE4B587">
            <wp:extent cx="5486400" cy="1828800"/>
            <wp:effectExtent l="0" t="0" r="0" b="0"/>
            <wp:docPr id="1981336811" name="Picture 4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36811" name="Picture 41" descr="A black screen with white lines&#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1828800"/>
                    </a:xfrm>
                    <a:prstGeom prst="rect">
                      <a:avLst/>
                    </a:prstGeom>
                    <a:noFill/>
                    <a:ln>
                      <a:noFill/>
                    </a:ln>
                  </pic:spPr>
                </pic:pic>
              </a:graphicData>
            </a:graphic>
          </wp:inline>
        </w:drawing>
      </w:r>
    </w:p>
    <w:p w14:paraId="5AC240C5" w14:textId="77777777" w:rsidR="00626C80" w:rsidRPr="00626C80" w:rsidRDefault="00626C80" w:rsidP="00626C80">
      <w:pPr>
        <w:rPr>
          <w:b/>
          <w:bCs/>
        </w:rPr>
      </w:pPr>
      <w:r w:rsidRPr="00626C80">
        <w:rPr>
          <w:b/>
          <w:bCs/>
        </w:rPr>
        <w:lastRenderedPageBreak/>
        <w:br/>
      </w:r>
    </w:p>
    <w:p w14:paraId="693BAD0A" w14:textId="77777777" w:rsidR="00626C80" w:rsidRPr="00626C80" w:rsidRDefault="00626C80" w:rsidP="00626C80">
      <w:pPr>
        <w:rPr>
          <w:b/>
          <w:bCs/>
        </w:rPr>
      </w:pPr>
      <w:r w:rsidRPr="00626C80">
        <w:rPr>
          <w:b/>
          <w:bCs/>
        </w:rPr>
        <w:t>AVERAGE RATING OUTPURT :</w:t>
      </w:r>
    </w:p>
    <w:p w14:paraId="316A52EB" w14:textId="3F1637E1" w:rsidR="00626C80" w:rsidRPr="00626C80" w:rsidRDefault="00626C80" w:rsidP="00626C80">
      <w:r w:rsidRPr="00626C80">
        <w:rPr>
          <w:noProof/>
          <w:lang w:val="en-IN" w:eastAsia="en-IN"/>
        </w:rPr>
        <w:drawing>
          <wp:inline distT="0" distB="0" distL="0" distR="0" wp14:anchorId="328D1451" wp14:editId="5314AB8C">
            <wp:extent cx="5486400" cy="2011680"/>
            <wp:effectExtent l="0" t="0" r="0" b="7620"/>
            <wp:docPr id="1981705888" name="Picture 40"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05888" name="Picture 40" descr="A black background with white line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2011680"/>
                    </a:xfrm>
                    <a:prstGeom prst="rect">
                      <a:avLst/>
                    </a:prstGeom>
                    <a:noFill/>
                    <a:ln>
                      <a:noFill/>
                    </a:ln>
                  </pic:spPr>
                </pic:pic>
              </a:graphicData>
            </a:graphic>
          </wp:inline>
        </w:drawing>
      </w:r>
    </w:p>
    <w:p w14:paraId="56FBC5A1" w14:textId="77777777" w:rsidR="00626C80" w:rsidRPr="00626C80" w:rsidRDefault="00626C80" w:rsidP="00626C80">
      <w:pPr>
        <w:rPr>
          <w:b/>
          <w:bCs/>
        </w:rPr>
      </w:pPr>
      <w:r w:rsidRPr="00626C80">
        <w:rPr>
          <w:b/>
          <w:bCs/>
        </w:rPr>
        <w:t>11. Integration with MongoDB (NoSQL)</w:t>
      </w:r>
    </w:p>
    <w:p w14:paraId="13D99D8A" w14:textId="77777777" w:rsidR="00626C80" w:rsidRPr="00626C80" w:rsidRDefault="00626C80" w:rsidP="00626C80">
      <w:pPr>
        <w:rPr>
          <w:lang w:val="en-IN"/>
        </w:rPr>
      </w:pPr>
      <w:r w:rsidRPr="00626C80">
        <w:br/>
        <w:t xml:space="preserve">MongoDB is a NoSQL, document-oriented database </w:t>
      </w:r>
      <w:r w:rsidRPr="00626C80">
        <w:rPr>
          <w:lang w:val="en-IN"/>
        </w:rPr>
        <w:t>is used as the primary database to store and manage large volumes of music-related data efficiently. MongoDB is a NoSQL, document-oriented database that stores data in flexible JSON-like documents instead of traditional tables. This structure allows the system to handle diverse data such as user profiles, song details, artists, genres, and listening histories without predefined schemas.</w:t>
      </w:r>
    </w:p>
    <w:p w14:paraId="1E7D67C3" w14:textId="77777777" w:rsidR="00626C80" w:rsidRPr="00626C80" w:rsidRDefault="00626C80" w:rsidP="00626C80">
      <w:pPr>
        <w:rPr>
          <w:lang w:val="en-IN"/>
        </w:rPr>
      </w:pPr>
      <w:r w:rsidRPr="00626C80">
        <w:rPr>
          <w:lang w:val="en-IN"/>
        </w:rPr>
        <w:t>Using MongoDB Compass, the graphical interface of MongoDB, data can be easily visualized, queried, and analyzed to identify user preferences and listening patterns. The database enables quick retrieval and updating of data, which is essential for generating accurate and real-time music recommendations.</w:t>
      </w:r>
    </w:p>
    <w:p w14:paraId="4C027942" w14:textId="77777777" w:rsidR="00626C80" w:rsidRPr="00626C80" w:rsidRDefault="00626C80" w:rsidP="00626C80">
      <w:pPr>
        <w:rPr>
          <w:lang w:val="en-IN"/>
        </w:rPr>
      </w:pPr>
      <w:r w:rsidRPr="00626C80">
        <w:rPr>
          <w:lang w:val="en-IN"/>
        </w:rPr>
        <w:t>Overall, MongoDB provides the scalability, flexibility, and performance needed for a dynamic and data-driven application like a music recommendation system, ensuring a personalized and seamless user experience.</w:t>
      </w:r>
    </w:p>
    <w:p w14:paraId="15F2B584" w14:textId="77777777" w:rsidR="00626C80" w:rsidRPr="00626C80" w:rsidRDefault="00626C80" w:rsidP="00626C80">
      <w:r w:rsidRPr="00626C80">
        <w:t>Database Name: OnlineLearningDB</w:t>
      </w:r>
    </w:p>
    <w:p w14:paraId="1B2A48F2" w14:textId="77777777" w:rsidR="00626C80" w:rsidRPr="00626C80" w:rsidRDefault="00626C80" w:rsidP="00626C80">
      <w:r w:rsidRPr="00626C80">
        <w:t>Collections and Example Documents</w:t>
      </w:r>
    </w:p>
    <w:p w14:paraId="403D2409" w14:textId="77777777" w:rsidR="00626C80" w:rsidRPr="00626C80" w:rsidRDefault="00626C80" w:rsidP="00626C80">
      <w:pPr>
        <w:rPr>
          <w:i/>
          <w:iCs/>
        </w:rPr>
      </w:pPr>
      <w:r w:rsidRPr="00626C80">
        <w:rPr>
          <w:i/>
          <w:iCs/>
        </w:rPr>
        <w:t>create:</w:t>
      </w:r>
    </w:p>
    <w:p w14:paraId="049C48FC" w14:textId="77777777" w:rsidR="00626C80" w:rsidRPr="00626C80" w:rsidRDefault="00626C80" w:rsidP="00626C80">
      <w:r w:rsidRPr="00626C80">
        <w:t>{</w:t>
      </w:r>
    </w:p>
    <w:p w14:paraId="7AA8AB9B" w14:textId="77777777" w:rsidR="00626C80" w:rsidRPr="00626C80" w:rsidRDefault="00626C80" w:rsidP="00626C80">
      <w:r w:rsidRPr="00626C80">
        <w:t xml:space="preserve">  "song_id": "S001",</w:t>
      </w:r>
    </w:p>
    <w:p w14:paraId="33CC6520" w14:textId="77777777" w:rsidR="00626C80" w:rsidRPr="00626C80" w:rsidRDefault="00626C80" w:rsidP="00626C80">
      <w:r w:rsidRPr="00626C80">
        <w:lastRenderedPageBreak/>
        <w:t xml:space="preserve">  "title": "Morning Breeze",</w:t>
      </w:r>
    </w:p>
    <w:p w14:paraId="4350545E" w14:textId="77777777" w:rsidR="00626C80" w:rsidRPr="00626C80" w:rsidRDefault="00626C80" w:rsidP="00626C80">
      <w:r w:rsidRPr="00626C80">
        <w:t xml:space="preserve">  "artist": "Indie Echo",</w:t>
      </w:r>
    </w:p>
    <w:p w14:paraId="7BC16885" w14:textId="77777777" w:rsidR="00626C80" w:rsidRPr="00626C80" w:rsidRDefault="00626C80" w:rsidP="00626C80">
      <w:r w:rsidRPr="00626C80">
        <w:t xml:space="preserve">  "album": "Dawn",</w:t>
      </w:r>
    </w:p>
    <w:p w14:paraId="45D3B65E" w14:textId="77777777" w:rsidR="00626C80" w:rsidRPr="00626C80" w:rsidRDefault="00626C80" w:rsidP="00626C80">
      <w:r w:rsidRPr="00626C80">
        <w:t xml:space="preserve">  "genre": ["indie", "acoustic"],</w:t>
      </w:r>
    </w:p>
    <w:p w14:paraId="66081E52" w14:textId="77777777" w:rsidR="00626C80" w:rsidRPr="00626C80" w:rsidRDefault="00626C80" w:rsidP="00626C80">
      <w:r w:rsidRPr="00626C80">
        <w:t xml:space="preserve">  "duration_seconds": 215,</w:t>
      </w:r>
    </w:p>
    <w:p w14:paraId="60801863" w14:textId="77777777" w:rsidR="00626C80" w:rsidRPr="00626C80" w:rsidRDefault="00626C80" w:rsidP="00626C80">
      <w:r w:rsidRPr="00626C80">
        <w:t xml:space="preserve">  "tags": ["calm", "study", "morning"],</w:t>
      </w:r>
    </w:p>
    <w:p w14:paraId="2D347DAF" w14:textId="77777777" w:rsidR="00626C80" w:rsidRPr="00626C80" w:rsidRDefault="00626C80" w:rsidP="00626C80">
      <w:r w:rsidRPr="00626C80">
        <w:t xml:space="preserve">  "release_date": "2024-11-10",</w:t>
      </w:r>
    </w:p>
    <w:p w14:paraId="51C675BE" w14:textId="77777777" w:rsidR="00626C80" w:rsidRPr="00626C80" w:rsidRDefault="00626C80" w:rsidP="00626C80">
      <w:r w:rsidRPr="00626C80">
        <w:t xml:space="preserve">  "plays": 1523</w:t>
      </w:r>
    </w:p>
    <w:p w14:paraId="459FEBB1" w14:textId="77777777" w:rsidR="00626C80" w:rsidRPr="00626C80" w:rsidRDefault="00626C80" w:rsidP="00626C80">
      <w:r w:rsidRPr="00626C80">
        <w:t>}</w:t>
      </w:r>
    </w:p>
    <w:p w14:paraId="2321ADD5" w14:textId="77777777" w:rsidR="00626C80" w:rsidRPr="00626C80" w:rsidRDefault="00626C80" w:rsidP="00626C80">
      <w:pPr>
        <w:rPr>
          <w:i/>
          <w:iCs/>
        </w:rPr>
      </w:pPr>
      <w:r w:rsidRPr="00626C80">
        <w:rPr>
          <w:i/>
          <w:iCs/>
        </w:rPr>
        <w:t>Insert:</w:t>
      </w:r>
    </w:p>
    <w:p w14:paraId="5E16979F" w14:textId="77777777" w:rsidR="00626C80" w:rsidRPr="00626C80" w:rsidRDefault="00626C80" w:rsidP="00626C80">
      <w:r w:rsidRPr="00626C80">
        <w:t>{</w:t>
      </w:r>
    </w:p>
    <w:p w14:paraId="23C3A766" w14:textId="77777777" w:rsidR="00626C80" w:rsidRPr="00626C80" w:rsidRDefault="00626C80" w:rsidP="00626C80">
      <w:r w:rsidRPr="00626C80">
        <w:t xml:space="preserve">  "user_id": "U001",</w:t>
      </w:r>
    </w:p>
    <w:p w14:paraId="23F9B877" w14:textId="77777777" w:rsidR="00626C80" w:rsidRPr="00626C80" w:rsidRDefault="00626C80" w:rsidP="00626C80">
      <w:r w:rsidRPr="00626C80">
        <w:t xml:space="preserve">  "name": "Vishnu",</w:t>
      </w:r>
    </w:p>
    <w:p w14:paraId="3E2680DA" w14:textId="77777777" w:rsidR="00626C80" w:rsidRPr="00626C80" w:rsidRDefault="00626C80" w:rsidP="00626C80">
      <w:r w:rsidRPr="00626C80">
        <w:t xml:space="preserve">  "age": 21,</w:t>
      </w:r>
    </w:p>
    <w:p w14:paraId="6629F9F1" w14:textId="77777777" w:rsidR="00626C80" w:rsidRPr="00626C80" w:rsidRDefault="00626C80" w:rsidP="00626C80">
      <w:r w:rsidRPr="00626C80">
        <w:t xml:space="preserve">  "country": "India",</w:t>
      </w:r>
    </w:p>
    <w:p w14:paraId="73668F14" w14:textId="77777777" w:rsidR="00626C80" w:rsidRPr="00626C80" w:rsidRDefault="00626C80" w:rsidP="00626C80">
      <w:r w:rsidRPr="00626C80">
        <w:t xml:space="preserve">  "liked_genres": ["indie", "pop"],</w:t>
      </w:r>
    </w:p>
    <w:p w14:paraId="408BEE1F" w14:textId="77777777" w:rsidR="00626C80" w:rsidRPr="00626C80" w:rsidRDefault="00626C80" w:rsidP="00626C80">
      <w:r w:rsidRPr="00626C80">
        <w:t xml:space="preserve">  "playlists": [</w:t>
      </w:r>
    </w:p>
    <w:p w14:paraId="533AFED7" w14:textId="77777777" w:rsidR="00626C80" w:rsidRPr="00626C80" w:rsidRDefault="00626C80" w:rsidP="00626C80">
      <w:r w:rsidRPr="00626C80">
        <w:t xml:space="preserve">    { "playlist_id": "P001", "name": "Study Mix", "song_ids": ["S001", "S002"] }</w:t>
      </w:r>
    </w:p>
    <w:p w14:paraId="194F674F" w14:textId="77777777" w:rsidR="00626C80" w:rsidRPr="00626C80" w:rsidRDefault="00626C80" w:rsidP="00626C80">
      <w:r w:rsidRPr="00626C80">
        <w:t xml:space="preserve">  ]</w:t>
      </w:r>
    </w:p>
    <w:p w14:paraId="163AF614" w14:textId="77777777" w:rsidR="00626C80" w:rsidRPr="00626C80" w:rsidRDefault="00626C80" w:rsidP="00626C80">
      <w:r w:rsidRPr="00626C80">
        <w:t>}</w:t>
      </w:r>
    </w:p>
    <w:p w14:paraId="6EFF0F77" w14:textId="77777777" w:rsidR="00626C80" w:rsidRPr="00626C80" w:rsidRDefault="00626C80" w:rsidP="00626C80"/>
    <w:p w14:paraId="4A013CE5" w14:textId="77777777" w:rsidR="00626C80" w:rsidRPr="00626C80" w:rsidRDefault="00626C80" w:rsidP="00626C80">
      <w:r w:rsidRPr="00626C80">
        <w:rPr>
          <w:i/>
          <w:iCs/>
        </w:rPr>
        <w:t>READ</w:t>
      </w:r>
      <w:r w:rsidRPr="00626C80">
        <w:t>:</w:t>
      </w:r>
    </w:p>
    <w:p w14:paraId="2C89EFFD" w14:textId="77777777" w:rsidR="00626C80" w:rsidRPr="00626C80" w:rsidRDefault="00626C80" w:rsidP="00626C80">
      <w:r w:rsidRPr="00626C80">
        <w:t>Get all songs in genre indie:</w:t>
      </w:r>
    </w:p>
    <w:p w14:paraId="42C88BBC" w14:textId="77777777" w:rsidR="00626C80" w:rsidRPr="00626C80" w:rsidRDefault="00626C80" w:rsidP="00626C80"/>
    <w:p w14:paraId="22A5886F" w14:textId="77777777" w:rsidR="00626C80" w:rsidRPr="00626C80" w:rsidRDefault="00626C80" w:rsidP="00626C80">
      <w:r w:rsidRPr="00626C80">
        <w:t>{ "genre": "indie" }</w:t>
      </w:r>
    </w:p>
    <w:p w14:paraId="436FDBB2" w14:textId="77777777" w:rsidR="00626C80" w:rsidRPr="00626C80" w:rsidRDefault="00626C80" w:rsidP="00626C80"/>
    <w:p w14:paraId="354C1F8B" w14:textId="77777777" w:rsidR="00626C80" w:rsidRPr="00626C80" w:rsidRDefault="00626C80" w:rsidP="00626C80">
      <w:r w:rsidRPr="00626C80">
        <w:t>Songs with plays &gt; 1000:</w:t>
      </w:r>
    </w:p>
    <w:p w14:paraId="4462F635" w14:textId="77777777" w:rsidR="00626C80" w:rsidRPr="00626C80" w:rsidRDefault="00626C80" w:rsidP="00626C80"/>
    <w:p w14:paraId="238C1983" w14:textId="77777777" w:rsidR="00626C80" w:rsidRPr="00626C80" w:rsidRDefault="00626C80" w:rsidP="00626C80">
      <w:r w:rsidRPr="00626C80">
        <w:t>{ "plays": { "$gt": 1000 } }</w:t>
      </w:r>
    </w:p>
    <w:p w14:paraId="50BB6A4A" w14:textId="77777777" w:rsidR="00626C80" w:rsidRPr="00626C80" w:rsidRDefault="00626C80" w:rsidP="00626C80"/>
    <w:p w14:paraId="40E97F76" w14:textId="77777777" w:rsidR="00626C80" w:rsidRPr="00626C80" w:rsidRDefault="00626C80" w:rsidP="00626C80">
      <w:pPr>
        <w:rPr>
          <w:i/>
          <w:iCs/>
        </w:rPr>
      </w:pPr>
      <w:r w:rsidRPr="00626C80">
        <w:rPr>
          <w:i/>
          <w:iCs/>
        </w:rPr>
        <w:t>UPDATE:</w:t>
      </w:r>
    </w:p>
    <w:p w14:paraId="58CB9EE4" w14:textId="77777777" w:rsidR="00626C80" w:rsidRPr="00626C80" w:rsidRDefault="00626C80" w:rsidP="00626C80">
      <w:r w:rsidRPr="00626C80">
        <w:t>Increment plays for S001 by 1:</w:t>
      </w:r>
    </w:p>
    <w:p w14:paraId="169B868B" w14:textId="77777777" w:rsidR="00626C80" w:rsidRPr="00626C80" w:rsidRDefault="00626C80" w:rsidP="00626C80">
      <w:r w:rsidRPr="00626C80">
        <w:t>{ "song_id": "S001" }</w:t>
      </w:r>
    </w:p>
    <w:p w14:paraId="678543AE" w14:textId="77777777" w:rsidR="00626C80" w:rsidRPr="00626C80" w:rsidRDefault="00626C80" w:rsidP="00626C80">
      <w:r w:rsidRPr="00626C80">
        <w:t>{ "$inc": { "plays": 1 } }</w:t>
      </w:r>
    </w:p>
    <w:p w14:paraId="7E826B75" w14:textId="77777777" w:rsidR="00626C80" w:rsidRPr="00626C80" w:rsidRDefault="00626C80" w:rsidP="00626C80">
      <w:pPr>
        <w:rPr>
          <w:i/>
          <w:iCs/>
        </w:rPr>
      </w:pPr>
    </w:p>
    <w:p w14:paraId="6C61745E" w14:textId="77777777" w:rsidR="00626C80" w:rsidRPr="00626C80" w:rsidRDefault="00626C80" w:rsidP="00626C80">
      <w:pPr>
        <w:rPr>
          <w:i/>
          <w:iCs/>
        </w:rPr>
      </w:pPr>
      <w:r w:rsidRPr="00626C80">
        <w:rPr>
          <w:i/>
          <w:iCs/>
        </w:rPr>
        <w:t>DELETE:</w:t>
      </w:r>
    </w:p>
    <w:p w14:paraId="71BA2691" w14:textId="77777777" w:rsidR="00626C80" w:rsidRPr="00626C80" w:rsidRDefault="00626C80" w:rsidP="00626C80">
      <w:r w:rsidRPr="00626C80">
        <w:t>Delete a single song by song_id:</w:t>
      </w:r>
    </w:p>
    <w:p w14:paraId="0D668296" w14:textId="77777777" w:rsidR="00626C80" w:rsidRPr="00626C80" w:rsidRDefault="00626C80" w:rsidP="00626C80"/>
    <w:p w14:paraId="30AC7C5A" w14:textId="77777777" w:rsidR="00626C80" w:rsidRPr="00626C80" w:rsidRDefault="00626C80" w:rsidP="00626C80">
      <w:r w:rsidRPr="00626C80">
        <w:t>{ "song_id": "S003" }</w:t>
      </w:r>
    </w:p>
    <w:p w14:paraId="642B4396" w14:textId="77777777" w:rsidR="00626C80" w:rsidRPr="00626C80" w:rsidRDefault="00626C80" w:rsidP="00626C80"/>
    <w:p w14:paraId="6ACCC8DA" w14:textId="77777777" w:rsidR="00626C80" w:rsidRPr="00626C80" w:rsidRDefault="00626C80" w:rsidP="00626C80">
      <w:r w:rsidRPr="00626C80">
        <w:t>Click Delete One.</w:t>
      </w:r>
    </w:p>
    <w:p w14:paraId="4D423A99" w14:textId="77777777" w:rsidR="00626C80" w:rsidRPr="00626C80" w:rsidRDefault="00626C80" w:rsidP="00626C80"/>
    <w:p w14:paraId="00CECC8A" w14:textId="77777777" w:rsidR="00626C80" w:rsidRPr="00626C80" w:rsidRDefault="00626C80" w:rsidP="00626C80">
      <w:r w:rsidRPr="00626C80">
        <w:t>Delete all ratings with rating &lt; 3:</w:t>
      </w:r>
    </w:p>
    <w:p w14:paraId="18896C27" w14:textId="77777777" w:rsidR="00626C80" w:rsidRPr="00626C80" w:rsidRDefault="00626C80" w:rsidP="00626C80"/>
    <w:p w14:paraId="6B06D97A" w14:textId="77777777" w:rsidR="00626C80" w:rsidRPr="00626C80" w:rsidRDefault="00626C80" w:rsidP="00626C80">
      <w:r w:rsidRPr="00626C80">
        <w:t>{ "rating": { "$lt": 3 } }</w:t>
      </w:r>
    </w:p>
    <w:p w14:paraId="00D20357" w14:textId="77777777" w:rsidR="00626C80" w:rsidRPr="00626C80" w:rsidRDefault="00626C80" w:rsidP="00626C80">
      <w:pPr>
        <w:rPr>
          <w:b/>
          <w:bCs/>
        </w:rPr>
      </w:pPr>
      <w:r w:rsidRPr="00626C80">
        <w:rPr>
          <w:b/>
          <w:bCs/>
        </w:rPr>
        <w:t>12. Results and Discussion</w:t>
      </w:r>
    </w:p>
    <w:p w14:paraId="13D6CC97" w14:textId="77777777" w:rsidR="00626C80" w:rsidRPr="00626C80" w:rsidRDefault="00626C80" w:rsidP="00626C80">
      <w:pPr>
        <w:rPr>
          <w:lang w:val="en-IN"/>
        </w:rPr>
      </w:pPr>
      <w:r w:rsidRPr="00626C80">
        <w:br/>
      </w:r>
      <w:r w:rsidRPr="00626C80">
        <w:rPr>
          <w:lang w:val="en-IN"/>
        </w:rPr>
        <w:t xml:space="preserve">The Music System Recommendation project successfully implemented a database using MongoDB Compass to manage and analyze music-related data. The system was able to store user details, song information, artists, albums, genres, and user preferences efficiently in a flexible document-oriented structure. The use of MongoDB allowed for seamless data organization without requiring a fixed schema, </w:t>
      </w:r>
      <w:r w:rsidRPr="00626C80">
        <w:rPr>
          <w:lang w:val="en-IN"/>
        </w:rPr>
        <w:lastRenderedPageBreak/>
        <w:t>which made it easier to update and expand the dataset as new songs or users were added.</w:t>
      </w:r>
    </w:p>
    <w:p w14:paraId="3273883C" w14:textId="77777777" w:rsidR="00626C80" w:rsidRPr="00626C80" w:rsidRDefault="00626C80" w:rsidP="00626C80">
      <w:pPr>
        <w:rPr>
          <w:lang w:val="en-IN"/>
        </w:rPr>
      </w:pPr>
      <w:r w:rsidRPr="00626C80">
        <w:rPr>
          <w:lang w:val="en-IN"/>
        </w:rPr>
        <w:t>Through queries and aggregation pipelines in MongoDB Compass, the system could analyze user listening patterns and generate personalized recommendations based on factors such as play count, user ratings, and genre preferences. The retrieval of data was fast and efficient, demonstrating MongoDB’s capability to handle large datasets with minimal latency.Overall, the project achieved its objective of creating a reliable, data-driven recommendation system that provides a personalized music experience while efficiently managing and analyzing user and music data</w:t>
      </w:r>
    </w:p>
    <w:p w14:paraId="153E40CD" w14:textId="77777777" w:rsidR="00626C80" w:rsidRPr="00626C80" w:rsidRDefault="00626C80" w:rsidP="00626C80">
      <w:pPr>
        <w:rPr>
          <w:i/>
          <w:iCs/>
        </w:rPr>
      </w:pPr>
    </w:p>
    <w:p w14:paraId="1048AFE3" w14:textId="77777777" w:rsidR="00626C80" w:rsidRPr="00626C80" w:rsidRDefault="00626C80" w:rsidP="00626C80">
      <w:pPr>
        <w:rPr>
          <w:i/>
          <w:iCs/>
        </w:rPr>
      </w:pPr>
      <w:r w:rsidRPr="00626C80">
        <w:rPr>
          <w:i/>
          <w:iCs/>
        </w:rPr>
        <w:t>13. Conclusion</w:t>
      </w:r>
    </w:p>
    <w:p w14:paraId="4F904429" w14:textId="77777777" w:rsidR="00626C80" w:rsidRPr="00626C80" w:rsidRDefault="00626C80" w:rsidP="00626C80">
      <w:r w:rsidRPr="00626C80">
        <w:br/>
        <w:t>The relational database for the music recommendation system provides an efficient and organized way to store and manage large volumes of music-related data, including users, songs, artists, genres, and user preferences. By using structured relationships between tables, the system ensures data consistency, eliminates redundancy, and enables quick retrieval of relevant information. This structured approach allows the recommendation engine to analyze user behavior and generate personalized music suggestions effectively. Overall, the relational database serves as the backbone of the music recommendation system, supporting scalability, accuracy, and efficient decision-making for enhanced user experience</w:t>
      </w:r>
    </w:p>
    <w:p w14:paraId="6C93ACED" w14:textId="77777777" w:rsidR="00626C80" w:rsidRPr="00626C80" w:rsidRDefault="00626C80" w:rsidP="00626C80">
      <w:r w:rsidRPr="00626C80">
        <w:t>14. References</w:t>
      </w:r>
    </w:p>
    <w:p w14:paraId="785DE1F3" w14:textId="77777777" w:rsidR="00626C80" w:rsidRPr="00626C80" w:rsidRDefault="00626C80" w:rsidP="00626C80">
      <w:r w:rsidRPr="00626C80">
        <w:br/>
        <w:t>1. Oracle Database Documentation – Oracle Corporation, 23ai</w:t>
      </w:r>
      <w:r w:rsidRPr="00626C80">
        <w:br/>
        <w:t xml:space="preserve">2. MongoDB Compass Documentation </w:t>
      </w:r>
    </w:p>
    <w:p w14:paraId="44B2302C" w14:textId="77777777" w:rsidR="00626C80" w:rsidRPr="00626C80" w:rsidRDefault="00626C80" w:rsidP="00626C80">
      <w:r w:rsidRPr="00626C80">
        <w:t>3.  Elmasri, R. &amp; Navathe, Sudarshan – Database System Concepts</w:t>
      </w:r>
      <w:r w:rsidRPr="00626C80">
        <w:br/>
        <w:t>4. Raghu Ramakrishnan &amp; Gehrke, J, McGraw-Hill – Database Management Systems</w:t>
      </w:r>
    </w:p>
    <w:p w14:paraId="1BCD9CCD" w14:textId="02EEDC6F" w:rsidR="00FC3E31" w:rsidRPr="00FC3E31" w:rsidRDefault="00626C80" w:rsidP="00626C80">
      <w:r w:rsidRPr="00626C80">
        <w:t>5. ResearchGate. (2023). Design and Implementation for music system recommendation</w:t>
      </w:r>
    </w:p>
    <w:p w14:paraId="0DD3CA85" w14:textId="77777777" w:rsidR="007108BC" w:rsidRPr="00007C62" w:rsidRDefault="007108BC" w:rsidP="007108BC"/>
    <w:p w14:paraId="47323F3E" w14:textId="77777777" w:rsidR="004E102E" w:rsidRPr="00FF7375" w:rsidRDefault="004E102E" w:rsidP="00FE0665"/>
    <w:p w14:paraId="6AC5EFFF" w14:textId="77777777" w:rsidR="00FF7375" w:rsidRPr="00FF7375" w:rsidRDefault="00FF7375" w:rsidP="00FF7375">
      <w:pPr>
        <w:ind w:firstLine="720"/>
      </w:pPr>
    </w:p>
    <w:sectPr w:rsidR="00FF7375" w:rsidRPr="00FF7375">
      <w:footerReference w:type="default" r:id="rId4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4C7AC4" w14:textId="77777777" w:rsidR="003225F7" w:rsidRDefault="003225F7">
      <w:pPr>
        <w:spacing w:line="240" w:lineRule="auto"/>
      </w:pPr>
      <w:r>
        <w:separator/>
      </w:r>
    </w:p>
  </w:endnote>
  <w:endnote w:type="continuationSeparator" w:id="0">
    <w:p w14:paraId="2551BBA4" w14:textId="77777777" w:rsidR="003225F7" w:rsidRDefault="003225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53FA7" w14:textId="72D0D0FC" w:rsidR="00CD2A24" w:rsidRDefault="006657ED">
    <w:pPr>
      <w:pStyle w:val="Footer"/>
    </w:pPr>
    <w:r>
      <w:rPr>
        <w:noProof/>
        <w:color w:val="4F81BD" w:themeColor="accent1"/>
        <w:lang w:val="en-IN" w:eastAsia="en-IN"/>
      </w:rPr>
      <mc:AlternateContent>
        <mc:Choice Requires="wps">
          <w:drawing>
            <wp:anchor distT="0" distB="0" distL="114300" distR="114300" simplePos="0" relativeHeight="251661312" behindDoc="0" locked="0" layoutInCell="1" allowOverlap="1" wp14:anchorId="20FFF2FB" wp14:editId="16194DD8">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sidR="00C82C8F" w:rsidRPr="00C82C8F">
      <w:rPr>
        <w:rFonts w:asciiTheme="majorHAnsi" w:eastAsiaTheme="majorEastAsia" w:hAnsiTheme="majorHAnsi" w:cstheme="majorBidi"/>
        <w:noProof/>
        <w:color w:val="4F81BD" w:themeColor="accent1"/>
        <w:sz w:val="20"/>
        <w:szCs w:val="20"/>
      </w:rPr>
      <w:t>5</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6C5DBC" w14:textId="77777777" w:rsidR="003225F7" w:rsidRDefault="003225F7">
      <w:pPr>
        <w:spacing w:after="0"/>
      </w:pPr>
      <w:r>
        <w:separator/>
      </w:r>
    </w:p>
  </w:footnote>
  <w:footnote w:type="continuationSeparator" w:id="0">
    <w:p w14:paraId="51B2C4E2" w14:textId="77777777" w:rsidR="003225F7" w:rsidRDefault="003225F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C503C13"/>
    <w:multiLevelType w:val="singleLevel"/>
    <w:tmpl w:val="DC503C1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083B6AE1"/>
    <w:multiLevelType w:val="multilevel"/>
    <w:tmpl w:val="0652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EC52B2"/>
    <w:multiLevelType w:val="hybridMultilevel"/>
    <w:tmpl w:val="5C7EB45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1FAC2FE5"/>
    <w:multiLevelType w:val="hybridMultilevel"/>
    <w:tmpl w:val="9DFA1EEA"/>
    <w:lvl w:ilvl="0" w:tplc="40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2319214D"/>
    <w:multiLevelType w:val="multilevel"/>
    <w:tmpl w:val="8D72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D71E3"/>
    <w:multiLevelType w:val="multilevel"/>
    <w:tmpl w:val="DDE88E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484208"/>
    <w:multiLevelType w:val="multilevel"/>
    <w:tmpl w:val="F55A09A6"/>
    <w:lvl w:ilvl="0">
      <w:start w:val="1"/>
      <w:numFmt w:val="lowerLetter"/>
      <w:lvlText w:val="%1)"/>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76DF21"/>
    <w:multiLevelType w:val="singleLevel"/>
    <w:tmpl w:val="2B76DF21"/>
    <w:lvl w:ilvl="0">
      <w:start w:val="1"/>
      <w:numFmt w:val="lowerLetter"/>
      <w:lvlText w:val="%1)"/>
      <w:lvlJc w:val="left"/>
      <w:pPr>
        <w:tabs>
          <w:tab w:val="left" w:pos="425"/>
        </w:tabs>
        <w:ind w:left="425" w:hanging="425"/>
      </w:pPr>
    </w:lvl>
  </w:abstractNum>
  <w:abstractNum w:abstractNumId="15" w15:restartNumberingAfterBreak="0">
    <w:nsid w:val="2E4C62FD"/>
    <w:multiLevelType w:val="multilevel"/>
    <w:tmpl w:val="B4689A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B53376"/>
    <w:multiLevelType w:val="hybridMultilevel"/>
    <w:tmpl w:val="FA6468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D122E2E"/>
    <w:multiLevelType w:val="multilevel"/>
    <w:tmpl w:val="CFB2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667BC7"/>
    <w:multiLevelType w:val="multilevel"/>
    <w:tmpl w:val="8954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87088"/>
    <w:multiLevelType w:val="hybridMultilevel"/>
    <w:tmpl w:val="A0B602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5FC0202F"/>
    <w:multiLevelType w:val="multilevel"/>
    <w:tmpl w:val="C8A4BA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923CD4"/>
    <w:multiLevelType w:val="multilevel"/>
    <w:tmpl w:val="8376CD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7BEBBF"/>
    <w:multiLevelType w:val="singleLevel"/>
    <w:tmpl w:val="6A7BEBBF"/>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6DF6356D"/>
    <w:multiLevelType w:val="multilevel"/>
    <w:tmpl w:val="88906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25"/>
  </w:num>
  <w:num w:numId="8">
    <w:abstractNumId w:val="8"/>
  </w:num>
  <w:num w:numId="9">
    <w:abstractNumId w:val="24"/>
  </w:num>
  <w:num w:numId="10">
    <w:abstractNumId w:val="7"/>
  </w:num>
  <w:num w:numId="11">
    <w:abstractNumId w:val="16"/>
  </w:num>
  <w:num w:numId="12">
    <w:abstractNumId w:val="17"/>
  </w:num>
  <w:num w:numId="13">
    <w:abstractNumId w:val="21"/>
  </w:num>
  <w:num w:numId="14">
    <w:abstractNumId w:val="12"/>
  </w:num>
  <w:num w:numId="15">
    <w:abstractNumId w:val="11"/>
  </w:num>
  <w:num w:numId="16">
    <w:abstractNumId w:val="15"/>
  </w:num>
  <w:num w:numId="17">
    <w:abstractNumId w:val="18"/>
  </w:num>
  <w:num w:numId="18">
    <w:abstractNumId w:val="20"/>
  </w:num>
  <w:num w:numId="19">
    <w:abstractNumId w:val="13"/>
    <w:lvlOverride w:ilvl="0">
      <w:startOverride w:val="1"/>
    </w:lvlOverride>
    <w:lvlOverride w:ilvl="1"/>
    <w:lvlOverride w:ilvl="2"/>
    <w:lvlOverride w:ilvl="3"/>
    <w:lvlOverride w:ilvl="4"/>
    <w:lvlOverride w:ilvl="5"/>
    <w:lvlOverride w:ilvl="6"/>
    <w:lvlOverride w:ilvl="7"/>
    <w:lvlOverride w:ilvl="8"/>
  </w:num>
  <w:num w:numId="20">
    <w:abstractNumId w:val="0"/>
  </w:num>
  <w:num w:numId="21">
    <w:abstractNumId w:val="22"/>
  </w:num>
  <w:num w:numId="22">
    <w:abstractNumId w:val="14"/>
    <w:lvlOverride w:ilvl="0">
      <w:startOverride w:val="1"/>
    </w:lvlOverride>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10"/>
    <w:lvlOverride w:ilvl="0">
      <w:startOverride w:val="1"/>
    </w:lvlOverride>
    <w:lvlOverride w:ilvl="1"/>
    <w:lvlOverride w:ilvl="2"/>
    <w:lvlOverride w:ilvl="3"/>
    <w:lvlOverride w:ilvl="4"/>
    <w:lvlOverride w:ilvl="5"/>
    <w:lvlOverride w:ilvl="6"/>
    <w:lvlOverride w:ilvl="7"/>
    <w:lvlOverride w:ilvl="8"/>
  </w:num>
  <w:num w:numId="26">
    <w:abstractNumId w:val="23"/>
  </w:num>
  <w:num w:numId="27">
    <w:abstractNumId w:val="25"/>
    <w:lvlOverride w:ilvl="0">
      <w:startOverride w:val="1"/>
    </w:lvlOverride>
    <w:lvlOverride w:ilvl="1">
      <w:startOverride w:val="1"/>
    </w:lvlOverride>
    <w:lvlOverride w:ilvl="2"/>
    <w:lvlOverride w:ilvl="3"/>
    <w:lvlOverride w:ilvl="4"/>
    <w:lvlOverride w:ilvl="5"/>
    <w:lvlOverride w:ilvl="6"/>
    <w:lvlOverride w:ilvl="7"/>
    <w:lvlOverride w:ilvl="8"/>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7C62"/>
    <w:rsid w:val="00034616"/>
    <w:rsid w:val="00050F4E"/>
    <w:rsid w:val="00056BDE"/>
    <w:rsid w:val="0006063C"/>
    <w:rsid w:val="000642E0"/>
    <w:rsid w:val="000B6FDF"/>
    <w:rsid w:val="000D0287"/>
    <w:rsid w:val="000D5D8F"/>
    <w:rsid w:val="000D61BA"/>
    <w:rsid w:val="000F4F80"/>
    <w:rsid w:val="00123A48"/>
    <w:rsid w:val="00137236"/>
    <w:rsid w:val="0015074B"/>
    <w:rsid w:val="00151139"/>
    <w:rsid w:val="00163AFF"/>
    <w:rsid w:val="00176D2D"/>
    <w:rsid w:val="001F4823"/>
    <w:rsid w:val="00264DE1"/>
    <w:rsid w:val="00286DB5"/>
    <w:rsid w:val="00292700"/>
    <w:rsid w:val="0029639D"/>
    <w:rsid w:val="002E00A0"/>
    <w:rsid w:val="002E6DF9"/>
    <w:rsid w:val="003225F7"/>
    <w:rsid w:val="00326F90"/>
    <w:rsid w:val="003459BC"/>
    <w:rsid w:val="0036366E"/>
    <w:rsid w:val="00376C1E"/>
    <w:rsid w:val="003D2FFC"/>
    <w:rsid w:val="004223A2"/>
    <w:rsid w:val="00435AC5"/>
    <w:rsid w:val="004477D2"/>
    <w:rsid w:val="004565D5"/>
    <w:rsid w:val="00470FF5"/>
    <w:rsid w:val="004A727D"/>
    <w:rsid w:val="004D771E"/>
    <w:rsid w:val="004E102E"/>
    <w:rsid w:val="00515698"/>
    <w:rsid w:val="0056483C"/>
    <w:rsid w:val="00571686"/>
    <w:rsid w:val="00576067"/>
    <w:rsid w:val="00584465"/>
    <w:rsid w:val="00626C80"/>
    <w:rsid w:val="0064064C"/>
    <w:rsid w:val="006411F2"/>
    <w:rsid w:val="00656BC0"/>
    <w:rsid w:val="006657ED"/>
    <w:rsid w:val="00666F65"/>
    <w:rsid w:val="0069387A"/>
    <w:rsid w:val="006C335B"/>
    <w:rsid w:val="006E7A94"/>
    <w:rsid w:val="006F1245"/>
    <w:rsid w:val="006F2EE4"/>
    <w:rsid w:val="007002EC"/>
    <w:rsid w:val="00707F24"/>
    <w:rsid w:val="007108BC"/>
    <w:rsid w:val="00796333"/>
    <w:rsid w:val="007B7D2A"/>
    <w:rsid w:val="007C0A09"/>
    <w:rsid w:val="007F1938"/>
    <w:rsid w:val="007F7C8C"/>
    <w:rsid w:val="00820F82"/>
    <w:rsid w:val="008262CD"/>
    <w:rsid w:val="00826549"/>
    <w:rsid w:val="00886E6C"/>
    <w:rsid w:val="00891DD8"/>
    <w:rsid w:val="008A2348"/>
    <w:rsid w:val="008A4592"/>
    <w:rsid w:val="008B7652"/>
    <w:rsid w:val="008E76D4"/>
    <w:rsid w:val="00925FC8"/>
    <w:rsid w:val="00934907"/>
    <w:rsid w:val="00974DFD"/>
    <w:rsid w:val="009C2EBE"/>
    <w:rsid w:val="009C49D3"/>
    <w:rsid w:val="00A24B42"/>
    <w:rsid w:val="00AA1D8D"/>
    <w:rsid w:val="00B0759C"/>
    <w:rsid w:val="00B1674B"/>
    <w:rsid w:val="00B27983"/>
    <w:rsid w:val="00B47730"/>
    <w:rsid w:val="00BB02AF"/>
    <w:rsid w:val="00BB738A"/>
    <w:rsid w:val="00BD4520"/>
    <w:rsid w:val="00C03072"/>
    <w:rsid w:val="00C1635E"/>
    <w:rsid w:val="00C24503"/>
    <w:rsid w:val="00C30383"/>
    <w:rsid w:val="00C55217"/>
    <w:rsid w:val="00C666A9"/>
    <w:rsid w:val="00C82C8F"/>
    <w:rsid w:val="00CB0664"/>
    <w:rsid w:val="00CB2093"/>
    <w:rsid w:val="00CC6BF4"/>
    <w:rsid w:val="00CD2A24"/>
    <w:rsid w:val="00D00D84"/>
    <w:rsid w:val="00D65273"/>
    <w:rsid w:val="00D874AA"/>
    <w:rsid w:val="00DB6A2D"/>
    <w:rsid w:val="00DC0504"/>
    <w:rsid w:val="00DD1E60"/>
    <w:rsid w:val="00E038CF"/>
    <w:rsid w:val="00E42476"/>
    <w:rsid w:val="00E80C40"/>
    <w:rsid w:val="00E85050"/>
    <w:rsid w:val="00E974ED"/>
    <w:rsid w:val="00EA58DC"/>
    <w:rsid w:val="00EF31E6"/>
    <w:rsid w:val="00F41827"/>
    <w:rsid w:val="00F7400B"/>
    <w:rsid w:val="00F97806"/>
    <w:rsid w:val="00FB2EB7"/>
    <w:rsid w:val="00FC3E31"/>
    <w:rsid w:val="00FC693F"/>
    <w:rsid w:val="00FD7D44"/>
    <w:rsid w:val="00FE0665"/>
    <w:rsid w:val="00FF7375"/>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0E803A72"/>
  <w14:defaultImageDpi w14:val="300"/>
  <w15:docId w15:val="{2C2BD5A9-C433-42C2-8E83-4D3CD2975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HTMLPreformatted">
    <w:name w:val="HTML Preformatted"/>
    <w:basedOn w:val="Normal"/>
    <w:link w:val="HTMLPreformattedChar"/>
    <w:uiPriority w:val="99"/>
    <w:semiHidden/>
    <w:unhideWhenUsed/>
    <w:rsid w:val="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55217"/>
    <w:rPr>
      <w:rFonts w:ascii="Courier New" w:eastAsia="Times New Roman" w:hAnsi="Courier New" w:cs="Courier New"/>
    </w:rPr>
  </w:style>
  <w:style w:type="character" w:styleId="HTMLCode">
    <w:name w:val="HTML Code"/>
    <w:basedOn w:val="DefaultParagraphFont"/>
    <w:uiPriority w:val="99"/>
    <w:semiHidden/>
    <w:unhideWhenUsed/>
    <w:rsid w:val="00C55217"/>
    <w:rPr>
      <w:rFonts w:ascii="Courier New" w:eastAsia="Times New Roman" w:hAnsi="Courier New" w:cs="Courier New"/>
      <w:sz w:val="20"/>
      <w:szCs w:val="20"/>
    </w:rPr>
  </w:style>
  <w:style w:type="character" w:customStyle="1" w:styleId="hljs-keyword">
    <w:name w:val="hljs-keyword"/>
    <w:basedOn w:val="DefaultParagraphFont"/>
    <w:rsid w:val="00C55217"/>
  </w:style>
  <w:style w:type="character" w:customStyle="1" w:styleId="hljs-operator">
    <w:name w:val="hljs-operator"/>
    <w:basedOn w:val="DefaultParagraphFont"/>
    <w:rsid w:val="00C55217"/>
  </w:style>
  <w:style w:type="character" w:customStyle="1" w:styleId="hljs-string">
    <w:name w:val="hljs-string"/>
    <w:basedOn w:val="DefaultParagraphFont"/>
    <w:rsid w:val="00C552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3" Type="http://schemas.openxmlformats.org/officeDocument/2006/relationships/numbering" Target="numbering.xml"/><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FF24FA-05C4-49A8-9667-28B2D09DA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7198</Words>
  <Characters>41031</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c.vishnu vardhanreddy</cp:lastModifiedBy>
  <cp:revision>2</cp:revision>
  <cp:lastPrinted>2025-10-15T00:45:00Z</cp:lastPrinted>
  <dcterms:created xsi:type="dcterms:W3CDTF">2025-11-05T15:42:00Z</dcterms:created>
  <dcterms:modified xsi:type="dcterms:W3CDTF">2025-11-05T15:42:00Z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